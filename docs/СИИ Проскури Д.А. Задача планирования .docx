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line="240" w:lineRule="auto"/>
        <w:ind w:firstLine="0"/>
        <w:jc w:val="center"/>
        <w:rPr>
          <w:bCs/>
          <w:spacing w:val="-2"/>
          <w:sz w:val="24"/>
        </w:rPr>
      </w:pPr>
      <w:r>
        <w:drawing>
          <wp:inline distT="0" distB="0" distL="0" distR="0">
            <wp:extent cx="390525" cy="638175"/>
            <wp:effectExtent l="0" t="0" r="9525" b="9525"/>
            <wp:docPr id="2" name="Рисунок 10" descr="лог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Рисунок 10" descr="лого"/>
                    <pic:cNvPicPr>
                      <a:picLocks noChangeAspect="true" noChangeArrowheads="true"/>
                    </pic:cNvPicPr>
                  </pic:nvPicPr>
                  <pic:blipFill>
                    <a:blip r:embed="rId7">
                      <a:extLst>
                        <a:ext uri="{28A0092B-C50C-407E-A947-70E740481C1C}">
                          <a14:useLocalDpi xmlns:a14="http://schemas.microsoft.com/office/drawing/2010/main" val="false"/>
                        </a:ext>
                      </a:extLst>
                    </a:blip>
                    <a:srcRect r="80949"/>
                    <a:stretch>
                      <a:fillRect/>
                    </a:stretch>
                  </pic:blipFill>
                  <pic:spPr>
                    <a:xfrm>
                      <a:off x="0" y="0"/>
                      <a:ext cx="390525" cy="638175"/>
                    </a:xfrm>
                    <a:prstGeom prst="rect">
                      <a:avLst/>
                    </a:prstGeom>
                    <a:noFill/>
                    <a:ln>
                      <a:noFill/>
                    </a:ln>
                  </pic:spPr>
                </pic:pic>
              </a:graphicData>
            </a:graphic>
          </wp:inline>
        </w:drawing>
      </w:r>
    </w:p>
    <w:p>
      <w:pPr>
        <w:spacing w:line="240" w:lineRule="auto"/>
        <w:ind w:firstLine="0"/>
        <w:jc w:val="center"/>
        <w:rPr>
          <w:bCs/>
          <w:spacing w:val="-2"/>
          <w:sz w:val="24"/>
        </w:rPr>
      </w:pPr>
      <w:r>
        <w:rPr>
          <w:bCs/>
          <w:spacing w:val="-2"/>
          <w:sz w:val="24"/>
        </w:rPr>
        <w:t>МИНИСТЕРСТВО НАУКИ И ВЫСШЕГО ОБРАЗОВАНИЯ РОССИЙСКОЙ ФЕДЕРАЦИИ</w:t>
      </w:r>
    </w:p>
    <w:p>
      <w:pPr>
        <w:spacing w:line="240" w:lineRule="auto"/>
        <w:ind w:firstLine="0"/>
        <w:jc w:val="center"/>
        <w:rPr>
          <w:szCs w:val="22"/>
        </w:rPr>
      </w:pPr>
      <w:r>
        <w:t>Федеральное государственное автономное образовательное учреждение</w:t>
      </w:r>
      <w:r>
        <w:br w:type="textWrapping"/>
      </w:r>
      <w:r>
        <w:t xml:space="preserve">высшего образования </w:t>
      </w:r>
    </w:p>
    <w:p>
      <w:pPr>
        <w:spacing w:after="120" w:line="240" w:lineRule="auto"/>
        <w:ind w:firstLine="0"/>
        <w:jc w:val="center"/>
        <w:rPr>
          <w:b/>
          <w:szCs w:val="28"/>
        </w:rPr>
      </w:pPr>
      <w:r>
        <w:rPr>
          <w:b/>
          <w:szCs w:val="28"/>
        </w:rPr>
        <w:t>«Дальневосточный федеральный университет»</w:t>
      </w:r>
    </w:p>
    <w:p>
      <w:pPr>
        <w:pBdr>
          <w:top w:val="thinThickSmallGap" w:color="00000A" w:sz="24" w:space="0"/>
        </w:pBdr>
        <w:ind w:firstLine="0"/>
        <w:jc w:val="center"/>
      </w:pPr>
    </w:p>
    <w:p>
      <w:pPr>
        <w:spacing w:line="240" w:lineRule="auto"/>
        <w:ind w:firstLine="0"/>
        <w:jc w:val="center"/>
        <w:rPr>
          <w:b/>
          <w:bCs/>
          <w:szCs w:val="28"/>
        </w:rPr>
      </w:pPr>
      <w:r>
        <w:rPr>
          <w:b/>
          <w:bCs/>
          <w:szCs w:val="28"/>
        </w:rPr>
        <w:t>ШКОЛА ЕСТЕСТВЕННЫХ НАУК</w:t>
      </w:r>
    </w:p>
    <w:p>
      <w:pPr>
        <w:ind w:firstLine="0"/>
        <w:jc w:val="center"/>
        <w:rPr>
          <w:rFonts w:eastAsia="MS Mincho"/>
          <w:color w:val="000000"/>
          <w:szCs w:val="28"/>
        </w:rPr>
      </w:pPr>
    </w:p>
    <w:p>
      <w:pPr>
        <w:spacing w:line="240" w:lineRule="auto"/>
        <w:ind w:firstLine="0"/>
        <w:jc w:val="center"/>
        <w:rPr>
          <w:rFonts w:eastAsia="MS Mincho"/>
          <w:b/>
          <w:color w:val="000000"/>
          <w:szCs w:val="28"/>
        </w:rPr>
      </w:pPr>
      <w:r>
        <w:rPr>
          <w:rFonts w:eastAsia="MS Mincho"/>
          <w:b/>
          <w:color w:val="000000"/>
          <w:szCs w:val="28"/>
        </w:rPr>
        <w:t>Кафедра прикладной математики, механики, управления и программного обеспечения</w:t>
      </w:r>
    </w:p>
    <w:p>
      <w:pPr>
        <w:ind w:firstLine="0"/>
        <w:jc w:val="center"/>
        <w:rPr>
          <w:rFonts w:eastAsia="MS Mincho"/>
          <w:color w:val="000000"/>
          <w:szCs w:val="28"/>
        </w:rPr>
      </w:pPr>
    </w:p>
    <w:p>
      <w:pPr>
        <w:widowControl w:val="0"/>
        <w:ind w:firstLine="0"/>
        <w:jc w:val="center"/>
        <w:rPr>
          <w:rFonts w:eastAsiaTheme="minorHAnsi" w:cstheme="minorBidi"/>
          <w:b/>
          <w:bCs/>
          <w:szCs w:val="28"/>
          <w:lang w:eastAsia="en-US"/>
        </w:rPr>
      </w:pPr>
      <w:r>
        <w:rPr>
          <w:b/>
          <w:bCs/>
          <w:szCs w:val="28"/>
        </w:rPr>
        <w:t xml:space="preserve">ОТЧЕТ </w:t>
      </w:r>
    </w:p>
    <w:p>
      <w:pPr>
        <w:widowControl w:val="0"/>
        <w:ind w:firstLine="0"/>
        <w:jc w:val="center"/>
        <w:rPr>
          <w:bCs/>
          <w:szCs w:val="28"/>
        </w:rPr>
      </w:pPr>
      <w:r>
        <w:rPr>
          <w:bCs/>
          <w:szCs w:val="28"/>
        </w:rPr>
        <w:t>по лабораторной работе</w:t>
      </w:r>
    </w:p>
    <w:p>
      <w:pPr>
        <w:ind w:firstLine="0"/>
        <w:jc w:val="center"/>
        <w:rPr>
          <w:rFonts w:eastAsia="MS Mincho"/>
          <w:color w:val="000000"/>
          <w:szCs w:val="28"/>
        </w:rPr>
      </w:pPr>
      <w:r>
        <w:rPr>
          <w:szCs w:val="28"/>
        </w:rPr>
        <w:t xml:space="preserve">на тему «Интеллектуальная система </w:t>
      </w:r>
      <w:r>
        <w:rPr>
          <w:szCs w:val="28"/>
          <w:lang w:val="ru-RU"/>
        </w:rPr>
        <w:t>для</w:t>
      </w:r>
      <w:r>
        <w:rPr>
          <w:rFonts w:hint="default"/>
          <w:szCs w:val="28"/>
          <w:lang w:val="ru-RU"/>
        </w:rPr>
        <w:t xml:space="preserve"> планирования колонизации Марса</w:t>
      </w:r>
      <w:r>
        <w:rPr>
          <w:szCs w:val="28"/>
        </w:rPr>
        <w:t xml:space="preserve">» </w:t>
      </w:r>
    </w:p>
    <w:p>
      <w:pPr>
        <w:spacing w:line="240" w:lineRule="auto"/>
        <w:ind w:firstLine="0"/>
        <w:jc w:val="center"/>
        <w:rPr>
          <w:rFonts w:eastAsia="MS Mincho" w:cstheme="minorBidi"/>
          <w:szCs w:val="28"/>
        </w:rPr>
      </w:pPr>
    </w:p>
    <w:p>
      <w:pPr>
        <w:widowControl w:val="0"/>
        <w:suppressAutoHyphens/>
        <w:spacing w:line="240" w:lineRule="auto"/>
        <w:ind w:firstLine="0"/>
        <w:jc w:val="center"/>
        <w:textAlignment w:val="baseline"/>
        <w:rPr>
          <w:rFonts w:hint="default" w:eastAsiaTheme="minorHAnsi"/>
          <w:kern w:val="2"/>
          <w:szCs w:val="28"/>
          <w:lang w:val="ru-RU" w:bidi="hi-IN"/>
        </w:rPr>
      </w:pPr>
      <w:r>
        <w:rPr>
          <w:kern w:val="2"/>
          <w:szCs w:val="28"/>
          <w:lang w:bidi="hi-IN"/>
        </w:rPr>
        <w:t>по дисциплине «</w:t>
      </w:r>
      <w:r>
        <w:rPr>
          <w:kern w:val="2"/>
          <w:szCs w:val="28"/>
          <w:lang w:val="ru-RU" w:bidi="hi-IN"/>
        </w:rPr>
        <w:t>Системы</w:t>
      </w:r>
      <w:r>
        <w:rPr>
          <w:rFonts w:hint="default"/>
          <w:kern w:val="2"/>
          <w:szCs w:val="28"/>
          <w:lang w:val="ru-RU" w:bidi="hi-IN"/>
        </w:rPr>
        <w:t xml:space="preserve"> искусственного интеллекта</w:t>
      </w:r>
      <w:r>
        <w:rPr>
          <w:kern w:val="2"/>
          <w:szCs w:val="28"/>
          <w:lang w:bidi="hi-IN"/>
        </w:rPr>
        <w:t xml:space="preserve">» по образовательной программе подготовки бакалавров по направлению </w:t>
      </w:r>
      <w:r>
        <w:rPr>
          <w:rFonts w:eastAsia="Droid Sans Fallback"/>
          <w:kern w:val="2"/>
          <w:szCs w:val="28"/>
          <w:lang w:eastAsia="zh-CN" w:bidi="hi-IN"/>
        </w:rPr>
        <w:t>0</w:t>
      </w:r>
      <w:r>
        <w:rPr>
          <w:rFonts w:hint="default" w:eastAsia="Droid Sans Fallback"/>
          <w:kern w:val="2"/>
          <w:szCs w:val="28"/>
          <w:lang w:val="ru-RU" w:eastAsia="zh-CN" w:bidi="hi-IN"/>
        </w:rPr>
        <w:t>2</w:t>
      </w:r>
      <w:r>
        <w:rPr>
          <w:rFonts w:eastAsia="Droid Sans Fallback"/>
          <w:kern w:val="2"/>
          <w:szCs w:val="28"/>
          <w:lang w:eastAsia="zh-CN" w:bidi="hi-IN"/>
        </w:rPr>
        <w:t>.03.0</w:t>
      </w:r>
      <w:r>
        <w:rPr>
          <w:rFonts w:hint="default" w:eastAsia="Droid Sans Fallback"/>
          <w:kern w:val="2"/>
          <w:szCs w:val="28"/>
          <w:lang w:val="ru-RU" w:eastAsia="zh-CN" w:bidi="hi-IN"/>
        </w:rPr>
        <w:t>3</w:t>
      </w:r>
      <w:r>
        <w:rPr>
          <w:rFonts w:eastAsia="Droid Sans Fallback"/>
          <w:kern w:val="2"/>
          <w:szCs w:val="28"/>
          <w:lang w:eastAsia="zh-CN" w:bidi="hi-IN"/>
        </w:rPr>
        <w:t xml:space="preserve"> </w:t>
      </w:r>
      <w:r>
        <w:rPr>
          <w:rFonts w:eastAsia="Droid Sans Fallback"/>
          <w:kern w:val="2"/>
          <w:szCs w:val="28"/>
          <w:lang w:val="ru-RU" w:eastAsia="zh-CN" w:bidi="hi-IN"/>
        </w:rPr>
        <w:t>Математическое</w:t>
      </w:r>
      <w:r>
        <w:rPr>
          <w:rFonts w:hint="default" w:eastAsia="Droid Sans Fallback"/>
          <w:kern w:val="2"/>
          <w:szCs w:val="28"/>
          <w:lang w:val="ru-RU" w:eastAsia="zh-CN" w:bidi="hi-IN"/>
        </w:rPr>
        <w:t xml:space="preserve"> обеспечение и администрирование информационных систем</w:t>
      </w:r>
    </w:p>
    <w:p>
      <w:pPr>
        <w:ind w:firstLine="0"/>
        <w:jc w:val="center"/>
        <w:rPr>
          <w:rFonts w:eastAsia="MS Mincho"/>
          <w:color w:val="000000"/>
          <w:szCs w:val="28"/>
        </w:rPr>
      </w:pPr>
    </w:p>
    <w:p>
      <w:pPr>
        <w:ind w:firstLine="0"/>
        <w:jc w:val="center"/>
        <w:rPr>
          <w:rFonts w:eastAsia="MS Mincho"/>
          <w:color w:val="000000"/>
          <w:szCs w:val="28"/>
        </w:rPr>
      </w:pPr>
    </w:p>
    <w:p>
      <w:pPr>
        <w:ind w:left="3686" w:firstLine="0"/>
        <w:rPr>
          <w:rFonts w:hint="default" w:eastAsia="SimSun"/>
          <w:lang w:val="ru-RU"/>
        </w:rPr>
      </w:pPr>
      <w:r>
        <w:rPr>
          <w:rFonts w:eastAsia="Times New Roman,SimSun"/>
        </w:rPr>
        <w:t>Выполнил студент гр. Б8117-0</w:t>
      </w:r>
      <w:r>
        <w:rPr>
          <w:rFonts w:hint="default" w:eastAsia="Times New Roman,SimSun"/>
          <w:lang w:val="ru-RU"/>
        </w:rPr>
        <w:t>2</w:t>
      </w:r>
      <w:r>
        <w:rPr>
          <w:rFonts w:eastAsia="Times New Roman,SimSun"/>
        </w:rPr>
        <w:t>.03.0</w:t>
      </w:r>
      <w:r>
        <w:rPr>
          <w:rFonts w:hint="default" w:eastAsia="Times New Roman,SimSun"/>
          <w:lang w:val="ru-RU"/>
        </w:rPr>
        <w:t>3</w:t>
      </w:r>
    </w:p>
    <w:p>
      <w:pPr>
        <w:ind w:left="3686" w:firstLine="0"/>
        <w:rPr>
          <w:rFonts w:eastAsia="Times New Roman,SimSun"/>
        </w:rPr>
      </w:pPr>
      <w:r>
        <w:rPr>
          <w:rFonts w:eastAsia="Times New Roman,SimSun"/>
        </w:rPr>
        <w:t xml:space="preserve">___________ </w:t>
      </w:r>
      <w:r>
        <w:rPr>
          <w:rFonts w:eastAsia="Times New Roman,SimSun"/>
          <w:lang w:val="ru-RU"/>
        </w:rPr>
        <w:t>Проскурин</w:t>
      </w:r>
      <w:r>
        <w:rPr>
          <w:rFonts w:eastAsia="Times New Roman,SimSun"/>
        </w:rPr>
        <w:t xml:space="preserve"> </w:t>
      </w:r>
      <w:r>
        <w:rPr>
          <w:rFonts w:eastAsia="Times New Roman,SimSun"/>
          <w:lang w:val="ru-RU"/>
        </w:rPr>
        <w:t>Д</w:t>
      </w:r>
      <w:r>
        <w:rPr>
          <w:rFonts w:eastAsia="Times New Roman,SimSun"/>
        </w:rPr>
        <w:t xml:space="preserve">. </w:t>
      </w:r>
      <w:r>
        <w:rPr>
          <w:rFonts w:eastAsia="Times New Roman,SimSun"/>
          <w:lang w:val="ru-RU"/>
        </w:rPr>
        <w:t>А</w:t>
      </w:r>
      <w:r>
        <w:rPr>
          <w:rFonts w:eastAsia="Times New Roman,SimSun"/>
        </w:rPr>
        <w:t>.</w:t>
      </w:r>
    </w:p>
    <w:p>
      <w:pPr>
        <w:tabs>
          <w:tab w:val="left" w:pos="3969"/>
          <w:tab w:val="left" w:pos="5954"/>
        </w:tabs>
        <w:spacing w:line="240" w:lineRule="auto"/>
        <w:ind w:left="3686" w:right="84" w:firstLine="0"/>
        <w:rPr>
          <w:rFonts w:eastAsiaTheme="minorHAnsi"/>
          <w:szCs w:val="28"/>
        </w:rPr>
      </w:pPr>
      <w:r>
        <w:t xml:space="preserve">Проверила: </w:t>
      </w:r>
      <w:r>
        <w:rPr>
          <w:szCs w:val="28"/>
        </w:rPr>
        <w:t>зав. кафедрой ПММУиПО, д.т.н, профессор И. Л. Артемьева</w:t>
      </w:r>
      <w:r>
        <w:t>_____________</w:t>
      </w:r>
    </w:p>
    <w:p>
      <w:pPr>
        <w:tabs>
          <w:tab w:val="left" w:pos="5954"/>
        </w:tabs>
        <w:ind w:left="2835" w:firstLine="0"/>
      </w:pPr>
      <w:r>
        <w:rPr>
          <w:rFonts w:eastAsia="MS Mincho"/>
          <w:color w:val="000000"/>
          <w:sz w:val="18"/>
        </w:rPr>
        <w:t xml:space="preserve">                               (оценка)</w:t>
      </w:r>
    </w:p>
    <w:p>
      <w:pPr>
        <w:spacing w:line="240" w:lineRule="auto"/>
        <w:ind w:firstLine="0"/>
        <w:jc w:val="center"/>
        <w:rPr>
          <w:rFonts w:eastAsia="MS Mincho"/>
          <w:color w:val="000000"/>
          <w:szCs w:val="28"/>
        </w:rPr>
      </w:pPr>
    </w:p>
    <w:p>
      <w:pPr>
        <w:spacing w:line="240" w:lineRule="auto"/>
        <w:ind w:firstLine="0"/>
        <w:rPr>
          <w:rFonts w:eastAsia="MS Mincho"/>
          <w:color w:val="000000"/>
          <w:szCs w:val="28"/>
        </w:rPr>
      </w:pPr>
    </w:p>
    <w:p>
      <w:pPr>
        <w:spacing w:line="240" w:lineRule="auto"/>
        <w:ind w:firstLine="0"/>
        <w:rPr>
          <w:rFonts w:eastAsia="MS Mincho"/>
          <w:color w:val="000000"/>
          <w:szCs w:val="28"/>
        </w:rPr>
      </w:pPr>
    </w:p>
    <w:p>
      <w:pPr>
        <w:spacing w:line="240" w:lineRule="auto"/>
        <w:ind w:firstLine="0"/>
        <w:jc w:val="center"/>
        <w:rPr>
          <w:rFonts w:eastAsia="MS Mincho"/>
          <w:color w:val="000000"/>
          <w:szCs w:val="28"/>
        </w:rPr>
      </w:pPr>
      <w:r>
        <w:rPr>
          <w:rFonts w:eastAsia="MS Mincho"/>
          <w:color w:val="000000"/>
          <w:szCs w:val="28"/>
        </w:rPr>
        <w:t>г. Владивосток</w:t>
      </w:r>
    </w:p>
    <w:p>
      <w:pPr>
        <w:spacing w:line="240" w:lineRule="auto"/>
        <w:ind w:firstLine="0"/>
        <w:jc w:val="center"/>
        <w:rPr>
          <w:rFonts w:eastAsia="MS Mincho"/>
          <w:color w:val="000000"/>
          <w:szCs w:val="28"/>
        </w:rPr>
      </w:pPr>
      <w:r>
        <w:rPr>
          <w:rFonts w:eastAsia="MS Mincho"/>
          <w:color w:val="000000"/>
          <w:szCs w:val="28"/>
        </w:rPr>
        <w:t>2021 г.</w:t>
      </w:r>
    </w:p>
    <w:p>
      <w:pPr>
        <w:spacing w:line="240" w:lineRule="auto"/>
        <w:ind w:firstLine="0"/>
        <w:jc w:val="center"/>
        <w:rPr>
          <w:rFonts w:eastAsia="Calibri"/>
          <w:szCs w:val="28"/>
          <w:lang w:eastAsia="en-US"/>
        </w:rPr>
      </w:pPr>
      <w:r>
        <w:rPr>
          <w:rFonts w:eastAsia="Calibri"/>
          <w:szCs w:val="28"/>
          <w:lang w:eastAsia="en-US"/>
        </w:rPr>
        <w:br w:type="page"/>
      </w:r>
    </w:p>
    <w:sdt>
      <w:sdtPr>
        <w:rPr>
          <w:rFonts w:ascii="Times New Roman" w:hAnsi="Times New Roman" w:eastAsia="Times New Roman" w:cs="Times New Roman"/>
          <w:color w:val="auto"/>
          <w:sz w:val="28"/>
          <w:szCs w:val="24"/>
        </w:rPr>
        <w:id w:val="322480060"/>
        <w:docPartObj>
          <w:docPartGallery w:val="Table of Contents"/>
          <w:docPartUnique/>
        </w:docPartObj>
      </w:sdtPr>
      <w:sdtEndPr>
        <w:rPr>
          <w:rFonts w:ascii="Times New Roman" w:hAnsi="Times New Roman" w:eastAsia="Times New Roman" w:cs="Times New Roman"/>
          <w:b/>
          <w:bCs/>
          <w:color w:val="auto"/>
          <w:sz w:val="28"/>
          <w:szCs w:val="24"/>
        </w:rPr>
      </w:sdtEndPr>
      <w:sdtContent>
        <w:p>
          <w:pPr>
            <w:pStyle w:val="160"/>
            <w:rPr>
              <w:rFonts w:ascii="Times New Roman" w:hAnsi="Times New Roman" w:cs="Times New Roman"/>
              <w:color w:val="auto"/>
            </w:rPr>
          </w:pPr>
          <w:r>
            <w:rPr>
              <w:rFonts w:ascii="Times New Roman" w:hAnsi="Times New Roman" w:cs="Times New Roman"/>
              <w:color w:val="auto"/>
            </w:rPr>
            <w:t>Оглавление</w:t>
          </w:r>
        </w:p>
        <w:p>
          <w:pPr>
            <w:pStyle w:val="142"/>
            <w:tabs>
              <w:tab w:val="right" w:leader="dot" w:pos="8306"/>
            </w:tabs>
          </w:pPr>
          <w:r>
            <w:fldChar w:fldCharType="begin"/>
          </w:r>
          <w:r>
            <w:instrText xml:space="preserve"> TOC \o "1-3" \h \z \u </w:instrText>
          </w:r>
          <w:r>
            <w:fldChar w:fldCharType="separate"/>
          </w:r>
          <w:r>
            <w:fldChar w:fldCharType="begin"/>
          </w:r>
          <w:r>
            <w:instrText xml:space="preserve"> HYPERLINK \l _Toc904956476 </w:instrText>
          </w:r>
          <w:r>
            <w:fldChar w:fldCharType="separate"/>
          </w:r>
          <w:r>
            <w:t>Введение</w:t>
          </w:r>
          <w:r>
            <w:tab/>
          </w:r>
          <w:r>
            <w:fldChar w:fldCharType="begin"/>
          </w:r>
          <w:r>
            <w:instrText xml:space="preserve"> PAGEREF _Toc904956476 </w:instrText>
          </w:r>
          <w:r>
            <w:fldChar w:fldCharType="separate"/>
          </w:r>
          <w:r>
            <w:t>3</w:t>
          </w:r>
          <w:r>
            <w:fldChar w:fldCharType="end"/>
          </w:r>
          <w:r>
            <w:fldChar w:fldCharType="end"/>
          </w:r>
        </w:p>
        <w:p>
          <w:pPr>
            <w:pStyle w:val="142"/>
            <w:tabs>
              <w:tab w:val="right" w:leader="dot" w:pos="8306"/>
            </w:tabs>
          </w:pPr>
          <w:r>
            <w:rPr>
              <w:bCs/>
            </w:rPr>
            <w:fldChar w:fldCharType="begin"/>
          </w:r>
          <w:r>
            <w:rPr>
              <w:bCs/>
            </w:rPr>
            <w:instrText xml:space="preserve"> HYPERLINK \l _Toc1965803900 </w:instrText>
          </w:r>
          <w:r>
            <w:rPr>
              <w:bCs/>
            </w:rPr>
            <w:fldChar w:fldCharType="separate"/>
          </w:r>
          <w:r>
            <w:t>1 Анализ предметной области</w:t>
          </w:r>
          <w:r>
            <w:tab/>
          </w:r>
          <w:r>
            <w:fldChar w:fldCharType="begin"/>
          </w:r>
          <w:r>
            <w:instrText xml:space="preserve"> PAGEREF _Toc1965803900 </w:instrText>
          </w:r>
          <w:r>
            <w:fldChar w:fldCharType="separate"/>
          </w:r>
          <w:r>
            <w:t>4</w:t>
          </w:r>
          <w:r>
            <w:fldChar w:fldCharType="end"/>
          </w:r>
          <w:r>
            <w:rPr>
              <w:bCs/>
            </w:rPr>
            <w:fldChar w:fldCharType="end"/>
          </w:r>
        </w:p>
        <w:p>
          <w:pPr>
            <w:pStyle w:val="143"/>
            <w:tabs>
              <w:tab w:val="right" w:leader="dot" w:pos="8306"/>
            </w:tabs>
          </w:pPr>
          <w:r>
            <w:rPr>
              <w:bCs/>
            </w:rPr>
            <w:fldChar w:fldCharType="begin"/>
          </w:r>
          <w:r>
            <w:rPr>
              <w:bCs/>
            </w:rPr>
            <w:instrText xml:space="preserve"> HYPERLINK \l _Toc1480795530 </w:instrText>
          </w:r>
          <w:r>
            <w:rPr>
              <w:bCs/>
            </w:rPr>
            <w:fldChar w:fldCharType="separate"/>
          </w:r>
          <w:r>
            <w:t>1.1 Неформальная постановка задачи</w:t>
          </w:r>
          <w:r>
            <w:tab/>
          </w:r>
          <w:r>
            <w:fldChar w:fldCharType="begin"/>
          </w:r>
          <w:r>
            <w:instrText xml:space="preserve"> PAGEREF _Toc1480795530 </w:instrText>
          </w:r>
          <w:r>
            <w:fldChar w:fldCharType="separate"/>
          </w:r>
          <w:r>
            <w:t>4</w:t>
          </w:r>
          <w:r>
            <w:fldChar w:fldCharType="end"/>
          </w:r>
          <w:r>
            <w:rPr>
              <w:bCs/>
            </w:rPr>
            <w:fldChar w:fldCharType="end"/>
          </w:r>
        </w:p>
        <w:p>
          <w:pPr>
            <w:pStyle w:val="143"/>
            <w:tabs>
              <w:tab w:val="right" w:leader="dot" w:pos="8306"/>
            </w:tabs>
          </w:pPr>
          <w:r>
            <w:rPr>
              <w:bCs/>
            </w:rPr>
            <w:fldChar w:fldCharType="begin"/>
          </w:r>
          <w:r>
            <w:rPr>
              <w:bCs/>
            </w:rPr>
            <w:instrText xml:space="preserve"> HYPERLINK \l _Toc2040268362 </w:instrText>
          </w:r>
          <w:r>
            <w:rPr>
              <w:bCs/>
            </w:rPr>
            <w:fldChar w:fldCharType="separate"/>
          </w:r>
          <w:r>
            <w:t>1.2 Анализ множества задач профессиональной деятельности</w:t>
          </w:r>
          <w:r>
            <w:tab/>
          </w:r>
          <w:r>
            <w:fldChar w:fldCharType="begin"/>
          </w:r>
          <w:r>
            <w:instrText xml:space="preserve"> PAGEREF _Toc2040268362 </w:instrText>
          </w:r>
          <w:r>
            <w:fldChar w:fldCharType="separate"/>
          </w:r>
          <w:r>
            <w:t>5</w:t>
          </w:r>
          <w:r>
            <w:fldChar w:fldCharType="end"/>
          </w:r>
          <w:r>
            <w:rPr>
              <w:bCs/>
            </w:rPr>
            <w:fldChar w:fldCharType="end"/>
          </w:r>
        </w:p>
        <w:p>
          <w:pPr>
            <w:pStyle w:val="143"/>
            <w:tabs>
              <w:tab w:val="right" w:leader="dot" w:pos="8306"/>
            </w:tabs>
          </w:pPr>
          <w:r>
            <w:rPr>
              <w:bCs/>
            </w:rPr>
            <w:fldChar w:fldCharType="begin"/>
          </w:r>
          <w:r>
            <w:rPr>
              <w:bCs/>
            </w:rPr>
            <w:instrText xml:space="preserve"> HYPERLINK \l _Toc1210037658 </w:instrText>
          </w:r>
          <w:r>
            <w:rPr>
              <w:bCs/>
            </w:rPr>
            <w:fldChar w:fldCharType="separate"/>
          </w:r>
          <w:r>
            <w:t>1.3 Анализ смысла ситуаций</w:t>
          </w:r>
          <w:r>
            <w:tab/>
          </w:r>
          <w:r>
            <w:fldChar w:fldCharType="begin"/>
          </w:r>
          <w:r>
            <w:instrText xml:space="preserve"> PAGEREF _Toc1210037658 </w:instrText>
          </w:r>
          <w:r>
            <w:fldChar w:fldCharType="separate"/>
          </w:r>
          <w:r>
            <w:t>6</w:t>
          </w:r>
          <w:r>
            <w:fldChar w:fldCharType="end"/>
          </w:r>
          <w:r>
            <w:rPr>
              <w:bCs/>
            </w:rPr>
            <w:fldChar w:fldCharType="end"/>
          </w:r>
        </w:p>
        <w:p>
          <w:pPr>
            <w:pStyle w:val="143"/>
            <w:tabs>
              <w:tab w:val="right" w:leader="dot" w:pos="8306"/>
            </w:tabs>
          </w:pPr>
          <w:r>
            <w:rPr>
              <w:bCs/>
            </w:rPr>
            <w:fldChar w:fldCharType="begin"/>
          </w:r>
          <w:r>
            <w:rPr>
              <w:bCs/>
            </w:rPr>
            <w:instrText xml:space="preserve"> HYPERLINK \l _Toc2028211689 </w:instrText>
          </w:r>
          <w:r>
            <w:rPr>
              <w:bCs/>
            </w:rPr>
            <w:fldChar w:fldCharType="separate"/>
          </w:r>
          <w:r>
            <w:t>1.4 Анализ знаний предметной области</w:t>
          </w:r>
          <w:r>
            <w:tab/>
          </w:r>
          <w:r>
            <w:fldChar w:fldCharType="begin"/>
          </w:r>
          <w:r>
            <w:instrText xml:space="preserve"> PAGEREF _Toc2028211689 </w:instrText>
          </w:r>
          <w:r>
            <w:fldChar w:fldCharType="separate"/>
          </w:r>
          <w:r>
            <w:t>9</w:t>
          </w:r>
          <w:r>
            <w:fldChar w:fldCharType="end"/>
          </w:r>
          <w:r>
            <w:rPr>
              <w:bCs/>
            </w:rPr>
            <w:fldChar w:fldCharType="end"/>
          </w:r>
        </w:p>
        <w:p>
          <w:pPr>
            <w:pStyle w:val="142"/>
            <w:tabs>
              <w:tab w:val="right" w:leader="dot" w:pos="8306"/>
            </w:tabs>
          </w:pPr>
          <w:r>
            <w:rPr>
              <w:bCs/>
            </w:rPr>
            <w:fldChar w:fldCharType="begin"/>
          </w:r>
          <w:r>
            <w:rPr>
              <w:bCs/>
            </w:rPr>
            <w:instrText xml:space="preserve"> HYPERLINK \l _Toc1661999192 </w:instrText>
          </w:r>
          <w:r>
            <w:rPr>
              <w:bCs/>
            </w:rPr>
            <w:fldChar w:fldCharType="separate"/>
          </w:r>
          <w:r>
            <w:t>2 Построение модели предметной области</w:t>
          </w:r>
          <w:r>
            <w:tab/>
          </w:r>
          <w:r>
            <w:fldChar w:fldCharType="begin"/>
          </w:r>
          <w:r>
            <w:instrText xml:space="preserve"> PAGEREF _Toc1661999192 </w:instrText>
          </w:r>
          <w:r>
            <w:fldChar w:fldCharType="separate"/>
          </w:r>
          <w:r>
            <w:t>11</w:t>
          </w:r>
          <w:r>
            <w:fldChar w:fldCharType="end"/>
          </w:r>
          <w:r>
            <w:rPr>
              <w:bCs/>
            </w:rPr>
            <w:fldChar w:fldCharType="end"/>
          </w:r>
        </w:p>
        <w:p>
          <w:pPr>
            <w:pStyle w:val="143"/>
            <w:tabs>
              <w:tab w:val="right" w:leader="dot" w:pos="8306"/>
            </w:tabs>
          </w:pPr>
          <w:r>
            <w:rPr>
              <w:bCs/>
            </w:rPr>
            <w:fldChar w:fldCharType="begin"/>
          </w:r>
          <w:r>
            <w:rPr>
              <w:bCs/>
            </w:rPr>
            <w:instrText xml:space="preserve"> HYPERLINK \l _Toc406857777 </w:instrText>
          </w:r>
          <w:r>
            <w:rPr>
              <w:bCs/>
            </w:rPr>
            <w:fldChar w:fldCharType="separate"/>
          </w:r>
          <w:r>
            <w:t>2.1 Построение модели онтологии с параметрами</w:t>
          </w:r>
          <w:r>
            <w:tab/>
          </w:r>
          <w:r>
            <w:fldChar w:fldCharType="begin"/>
          </w:r>
          <w:r>
            <w:instrText xml:space="preserve"> PAGEREF _Toc406857777 </w:instrText>
          </w:r>
          <w:r>
            <w:fldChar w:fldCharType="separate"/>
          </w:r>
          <w:r>
            <w:t>11</w:t>
          </w:r>
          <w:r>
            <w:fldChar w:fldCharType="end"/>
          </w:r>
          <w:r>
            <w:rPr>
              <w:bCs/>
            </w:rPr>
            <w:fldChar w:fldCharType="end"/>
          </w:r>
        </w:p>
        <w:p>
          <w:pPr>
            <w:pStyle w:val="143"/>
            <w:tabs>
              <w:tab w:val="right" w:leader="dot" w:pos="8306"/>
            </w:tabs>
          </w:pPr>
          <w:r>
            <w:rPr>
              <w:bCs/>
            </w:rPr>
            <w:fldChar w:fldCharType="begin"/>
          </w:r>
          <w:r>
            <w:rPr>
              <w:bCs/>
            </w:rPr>
            <w:instrText xml:space="preserve"> HYPERLINK \l _Toc1360821732 </w:instrText>
          </w:r>
          <w:r>
            <w:rPr>
              <w:bCs/>
            </w:rPr>
            <w:fldChar w:fldCharType="separate"/>
          </w:r>
          <w:r>
            <w:t>2.2 Модель знаний предметной области, представленная множеством предложений писаний значений имён</w:t>
          </w:r>
          <w:r>
            <w:tab/>
          </w:r>
          <w:r>
            <w:fldChar w:fldCharType="begin"/>
          </w:r>
          <w:r>
            <w:instrText xml:space="preserve"> PAGEREF _Toc1360821732 </w:instrText>
          </w:r>
          <w:r>
            <w:fldChar w:fldCharType="separate"/>
          </w:r>
          <w:r>
            <w:t>18</w:t>
          </w:r>
          <w:r>
            <w:fldChar w:fldCharType="end"/>
          </w:r>
          <w:r>
            <w:rPr>
              <w:bCs/>
            </w:rPr>
            <w:fldChar w:fldCharType="end"/>
          </w:r>
        </w:p>
        <w:p>
          <w:pPr>
            <w:pStyle w:val="143"/>
            <w:tabs>
              <w:tab w:val="right" w:leader="dot" w:pos="8306"/>
            </w:tabs>
          </w:pPr>
          <w:r>
            <w:rPr>
              <w:bCs/>
            </w:rPr>
            <w:fldChar w:fldCharType="begin"/>
          </w:r>
          <w:r>
            <w:rPr>
              <w:bCs/>
            </w:rPr>
            <w:instrText xml:space="preserve"> HYPERLINK \l _Toc2067228650 </w:instrText>
          </w:r>
          <w:r>
            <w:rPr>
              <w:bCs/>
            </w:rPr>
            <w:fldChar w:fldCharType="separate"/>
          </w:r>
          <w:r>
            <w:t>2.3 Построение модели ситуации</w:t>
          </w:r>
          <w:r>
            <w:tab/>
          </w:r>
          <w:r>
            <w:fldChar w:fldCharType="begin"/>
          </w:r>
          <w:r>
            <w:instrText xml:space="preserve"> PAGEREF _Toc2067228650 </w:instrText>
          </w:r>
          <w:r>
            <w:fldChar w:fldCharType="separate"/>
          </w:r>
          <w:r>
            <w:t>22</w:t>
          </w:r>
          <w:r>
            <w:fldChar w:fldCharType="end"/>
          </w:r>
          <w:r>
            <w:rPr>
              <w:bCs/>
            </w:rPr>
            <w:fldChar w:fldCharType="end"/>
          </w:r>
        </w:p>
        <w:p>
          <w:pPr>
            <w:pStyle w:val="142"/>
            <w:tabs>
              <w:tab w:val="right" w:leader="dot" w:pos="8306"/>
            </w:tabs>
          </w:pPr>
          <w:r>
            <w:rPr>
              <w:bCs/>
            </w:rPr>
            <w:fldChar w:fldCharType="begin"/>
          </w:r>
          <w:r>
            <w:rPr>
              <w:bCs/>
            </w:rPr>
            <w:instrText xml:space="preserve"> HYPERLINK \l _Toc360033211 </w:instrText>
          </w:r>
          <w:r>
            <w:rPr>
              <w:bCs/>
            </w:rPr>
            <w:fldChar w:fldCharType="separate"/>
          </w:r>
          <w:r>
            <w:t>3 Проект системы основанной на знаниях</w:t>
          </w:r>
          <w:r>
            <w:tab/>
          </w:r>
          <w:r>
            <w:fldChar w:fldCharType="begin"/>
          </w:r>
          <w:r>
            <w:instrText xml:space="preserve"> PAGEREF _Toc360033211 </w:instrText>
          </w:r>
          <w:r>
            <w:fldChar w:fldCharType="separate"/>
          </w:r>
          <w:r>
            <w:t>24</w:t>
          </w:r>
          <w:r>
            <w:fldChar w:fldCharType="end"/>
          </w:r>
          <w:r>
            <w:rPr>
              <w:bCs/>
            </w:rPr>
            <w:fldChar w:fldCharType="end"/>
          </w:r>
        </w:p>
        <w:p>
          <w:pPr>
            <w:pStyle w:val="143"/>
            <w:tabs>
              <w:tab w:val="right" w:leader="dot" w:pos="8306"/>
            </w:tabs>
          </w:pPr>
          <w:r>
            <w:rPr>
              <w:bCs/>
            </w:rPr>
            <w:fldChar w:fldCharType="begin"/>
          </w:r>
          <w:r>
            <w:rPr>
              <w:bCs/>
            </w:rPr>
            <w:instrText xml:space="preserve"> HYPERLINK \l _Toc1639820037 </w:instrText>
          </w:r>
          <w:r>
            <w:rPr>
              <w:bCs/>
            </w:rPr>
            <w:fldChar w:fldCharType="separate"/>
          </w:r>
          <w:r>
            <w:t>3.1 Архитектура системы</w:t>
          </w:r>
          <w:r>
            <w:tab/>
          </w:r>
          <w:r>
            <w:fldChar w:fldCharType="begin"/>
          </w:r>
          <w:r>
            <w:instrText xml:space="preserve"> PAGEREF _Toc1639820037 </w:instrText>
          </w:r>
          <w:r>
            <w:fldChar w:fldCharType="separate"/>
          </w:r>
          <w:r>
            <w:t>24</w:t>
          </w:r>
          <w:r>
            <w:fldChar w:fldCharType="end"/>
          </w:r>
          <w:r>
            <w:rPr>
              <w:bCs/>
            </w:rPr>
            <w:fldChar w:fldCharType="end"/>
          </w:r>
        </w:p>
        <w:p>
          <w:pPr>
            <w:pStyle w:val="143"/>
            <w:tabs>
              <w:tab w:val="right" w:leader="dot" w:pos="8306"/>
            </w:tabs>
          </w:pPr>
          <w:r>
            <w:rPr>
              <w:bCs/>
            </w:rPr>
            <w:fldChar w:fldCharType="begin"/>
          </w:r>
          <w:r>
            <w:rPr>
              <w:bCs/>
            </w:rPr>
            <w:instrText xml:space="preserve"> HYPERLINK \l _Toc1892246959 </w:instrText>
          </w:r>
          <w:r>
            <w:rPr>
              <w:bCs/>
            </w:rPr>
            <w:fldChar w:fldCharType="separate"/>
          </w:r>
          <w:r>
            <w:t xml:space="preserve">3.2 </w:t>
          </w:r>
          <w:r>
            <w:rPr>
              <w:lang w:val="en-US"/>
            </w:rPr>
            <w:t xml:space="preserve">Use-case </w:t>
          </w:r>
          <w:r>
            <w:t>диаграмма</w:t>
          </w:r>
          <w:r>
            <w:tab/>
          </w:r>
          <w:r>
            <w:fldChar w:fldCharType="begin"/>
          </w:r>
          <w:r>
            <w:instrText xml:space="preserve"> PAGEREF _Toc1892246959 </w:instrText>
          </w:r>
          <w:r>
            <w:fldChar w:fldCharType="separate"/>
          </w:r>
          <w:r>
            <w:t>26</w:t>
          </w:r>
          <w:r>
            <w:fldChar w:fldCharType="end"/>
          </w:r>
          <w:r>
            <w:rPr>
              <w:bCs/>
            </w:rPr>
            <w:fldChar w:fldCharType="end"/>
          </w:r>
        </w:p>
        <w:p>
          <w:pPr>
            <w:pStyle w:val="143"/>
            <w:tabs>
              <w:tab w:val="right" w:leader="dot" w:pos="8306"/>
            </w:tabs>
          </w:pPr>
          <w:r>
            <w:rPr>
              <w:bCs/>
            </w:rPr>
            <w:fldChar w:fldCharType="begin"/>
          </w:r>
          <w:r>
            <w:rPr>
              <w:bCs/>
            </w:rPr>
            <w:instrText xml:space="preserve"> HYPERLINK \l _Toc1251657759 </w:instrText>
          </w:r>
          <w:r>
            <w:rPr>
              <w:bCs/>
            </w:rPr>
            <w:fldChar w:fldCharType="separate"/>
          </w:r>
          <w:r>
            <w:t>3.3 Проект интерфейса системы</w:t>
          </w:r>
          <w:r>
            <w:tab/>
          </w:r>
          <w:r>
            <w:fldChar w:fldCharType="begin"/>
          </w:r>
          <w:r>
            <w:instrText xml:space="preserve"> PAGEREF _Toc1251657759 </w:instrText>
          </w:r>
          <w:r>
            <w:fldChar w:fldCharType="separate"/>
          </w:r>
          <w:r>
            <w:t>27</w:t>
          </w:r>
          <w:r>
            <w:fldChar w:fldCharType="end"/>
          </w:r>
          <w:r>
            <w:rPr>
              <w:bCs/>
            </w:rPr>
            <w:fldChar w:fldCharType="end"/>
          </w:r>
        </w:p>
        <w:p>
          <w:pPr>
            <w:pStyle w:val="143"/>
            <w:tabs>
              <w:tab w:val="right" w:leader="dot" w:pos="8306"/>
            </w:tabs>
          </w:pPr>
          <w:r>
            <w:rPr>
              <w:bCs/>
            </w:rPr>
            <w:fldChar w:fldCharType="begin"/>
          </w:r>
          <w:r>
            <w:rPr>
              <w:bCs/>
            </w:rPr>
            <w:instrText xml:space="preserve"> HYPERLINK \l _Toc1981226536 </w:instrText>
          </w:r>
          <w:r>
            <w:rPr>
              <w:bCs/>
            </w:rPr>
            <w:fldChar w:fldCharType="separate"/>
          </w:r>
          <w:r>
            <w:t xml:space="preserve">3.4 </w:t>
          </w:r>
          <w:r>
            <w:rPr>
              <w:lang w:val="ru-RU"/>
            </w:rPr>
            <w:t>Граф</w:t>
          </w:r>
          <w:r>
            <w:rPr>
              <w:rFonts w:hint="default"/>
              <w:lang w:val="ru-RU"/>
            </w:rPr>
            <w:t xml:space="preserve"> сценария диалога</w:t>
          </w:r>
          <w:r>
            <w:tab/>
          </w:r>
          <w:r>
            <w:fldChar w:fldCharType="begin"/>
          </w:r>
          <w:r>
            <w:instrText xml:space="preserve"> PAGEREF _Toc1981226536 </w:instrText>
          </w:r>
          <w:r>
            <w:fldChar w:fldCharType="separate"/>
          </w:r>
          <w:r>
            <w:t>39</w:t>
          </w:r>
          <w:r>
            <w:fldChar w:fldCharType="end"/>
          </w:r>
          <w:r>
            <w:rPr>
              <w:bCs/>
            </w:rPr>
            <w:fldChar w:fldCharType="end"/>
          </w:r>
        </w:p>
        <w:p>
          <w:pPr>
            <w:pStyle w:val="142"/>
            <w:tabs>
              <w:tab w:val="right" w:leader="dot" w:pos="8306"/>
            </w:tabs>
          </w:pPr>
          <w:r>
            <w:rPr>
              <w:bCs/>
            </w:rPr>
            <w:fldChar w:fldCharType="begin"/>
          </w:r>
          <w:r>
            <w:rPr>
              <w:bCs/>
            </w:rPr>
            <w:instrText xml:space="preserve"> HYPERLINK \l _Toc944825374 </w:instrText>
          </w:r>
          <w:r>
            <w:rPr>
              <w:bCs/>
            </w:rPr>
            <w:fldChar w:fldCharType="separate"/>
          </w:r>
          <w:r>
            <w:t xml:space="preserve">4 </w:t>
          </w:r>
          <w:r>
            <w:rPr>
              <w:lang w:val="ru-RU"/>
            </w:rPr>
            <w:t>Реализация</w:t>
          </w:r>
          <w:r>
            <w:rPr>
              <w:rFonts w:hint="default"/>
              <w:lang w:val="ru-RU"/>
            </w:rPr>
            <w:t xml:space="preserve"> программной системы</w:t>
          </w:r>
          <w:r>
            <w:tab/>
          </w:r>
          <w:r>
            <w:fldChar w:fldCharType="begin"/>
          </w:r>
          <w:r>
            <w:instrText xml:space="preserve"> PAGEREF _Toc944825374 </w:instrText>
          </w:r>
          <w:r>
            <w:fldChar w:fldCharType="separate"/>
          </w:r>
          <w:r>
            <w:t>41</w:t>
          </w:r>
          <w:r>
            <w:fldChar w:fldCharType="end"/>
          </w:r>
          <w:r>
            <w:rPr>
              <w:bCs/>
            </w:rPr>
            <w:fldChar w:fldCharType="end"/>
          </w:r>
        </w:p>
        <w:p>
          <w:pPr>
            <w:pStyle w:val="142"/>
            <w:tabs>
              <w:tab w:val="right" w:leader="dot" w:pos="8306"/>
            </w:tabs>
          </w:pPr>
          <w:r>
            <w:rPr>
              <w:bCs/>
            </w:rPr>
            <w:fldChar w:fldCharType="begin"/>
          </w:r>
          <w:r>
            <w:rPr>
              <w:bCs/>
            </w:rPr>
            <w:instrText xml:space="preserve"> HYPERLINK \l _Toc570172934 </w:instrText>
          </w:r>
          <w:r>
            <w:rPr>
              <w:bCs/>
            </w:rPr>
            <w:fldChar w:fldCharType="separate"/>
          </w:r>
          <w:r>
            <w:t xml:space="preserve">5 </w:t>
          </w:r>
          <w:r>
            <w:rPr>
              <w:lang w:val="ru-RU"/>
            </w:rPr>
            <w:t>Тестирование</w:t>
          </w:r>
          <w:r>
            <w:tab/>
          </w:r>
          <w:r>
            <w:fldChar w:fldCharType="begin"/>
          </w:r>
          <w:r>
            <w:instrText xml:space="preserve"> PAGEREF _Toc570172934 </w:instrText>
          </w:r>
          <w:r>
            <w:fldChar w:fldCharType="separate"/>
          </w:r>
          <w:r>
            <w:t>43</w:t>
          </w:r>
          <w:r>
            <w:fldChar w:fldCharType="end"/>
          </w:r>
          <w:r>
            <w:rPr>
              <w:bCs/>
            </w:rPr>
            <w:fldChar w:fldCharType="end"/>
          </w:r>
        </w:p>
        <w:p>
          <w:pPr>
            <w:pStyle w:val="142"/>
            <w:tabs>
              <w:tab w:val="right" w:leader="dot" w:pos="8306"/>
            </w:tabs>
          </w:pPr>
          <w:r>
            <w:rPr>
              <w:bCs/>
            </w:rPr>
            <w:fldChar w:fldCharType="begin"/>
          </w:r>
          <w:r>
            <w:rPr>
              <w:bCs/>
            </w:rPr>
            <w:instrText xml:space="preserve"> HYPERLINK \l _Toc1566935874 </w:instrText>
          </w:r>
          <w:r>
            <w:rPr>
              <w:bCs/>
            </w:rPr>
            <w:fldChar w:fldCharType="separate"/>
          </w:r>
          <w:r>
            <w:t>Заключение</w:t>
          </w:r>
          <w:r>
            <w:tab/>
          </w:r>
          <w:r>
            <w:fldChar w:fldCharType="begin"/>
          </w:r>
          <w:r>
            <w:instrText xml:space="preserve"> PAGEREF _Toc1566935874 </w:instrText>
          </w:r>
          <w:r>
            <w:fldChar w:fldCharType="separate"/>
          </w:r>
          <w:r>
            <w:t>49</w:t>
          </w:r>
          <w:r>
            <w:fldChar w:fldCharType="end"/>
          </w:r>
          <w:r>
            <w:rPr>
              <w:bCs/>
            </w:rPr>
            <w:fldChar w:fldCharType="end"/>
          </w:r>
        </w:p>
        <w:p>
          <w:pPr>
            <w:pStyle w:val="142"/>
            <w:tabs>
              <w:tab w:val="right" w:leader="dot" w:pos="8306"/>
            </w:tabs>
          </w:pPr>
          <w:r>
            <w:rPr>
              <w:bCs/>
            </w:rPr>
            <w:fldChar w:fldCharType="begin"/>
          </w:r>
          <w:r>
            <w:rPr>
              <w:bCs/>
            </w:rPr>
            <w:instrText xml:space="preserve"> HYPERLINK \l _Toc373077045 </w:instrText>
          </w:r>
          <w:r>
            <w:rPr>
              <w:bCs/>
            </w:rPr>
            <w:fldChar w:fldCharType="separate"/>
          </w:r>
          <w:r>
            <w:t>Список литературы</w:t>
          </w:r>
          <w:r>
            <w:tab/>
          </w:r>
          <w:r>
            <w:fldChar w:fldCharType="begin"/>
          </w:r>
          <w:r>
            <w:instrText xml:space="preserve"> PAGEREF _Toc373077045 </w:instrText>
          </w:r>
          <w:r>
            <w:fldChar w:fldCharType="separate"/>
          </w:r>
          <w:r>
            <w:t>50</w:t>
          </w:r>
          <w:r>
            <w:fldChar w:fldCharType="end"/>
          </w:r>
          <w:r>
            <w:rPr>
              <w:bCs/>
            </w:rPr>
            <w:fldChar w:fldCharType="end"/>
          </w:r>
        </w:p>
        <w:p>
          <w:pPr>
            <w:ind w:firstLine="0"/>
          </w:pPr>
          <w:r>
            <w:rPr>
              <w:bCs/>
            </w:rPr>
            <w:fldChar w:fldCharType="end"/>
          </w:r>
        </w:p>
      </w:sdtContent>
    </w:sdt>
    <w:p>
      <w:pPr>
        <w:pStyle w:val="157"/>
        <w:sectPr>
          <w:footerReference r:id="rId5" w:type="default"/>
          <w:pgSz w:w="11906" w:h="16838"/>
          <w:pgMar w:top="1440" w:right="1800" w:bottom="1440" w:left="1800" w:header="720" w:footer="720" w:gutter="0"/>
          <w:cols w:space="720" w:num="1"/>
          <w:titlePg/>
          <w:docGrid w:linePitch="381" w:charSpace="0"/>
        </w:sectPr>
      </w:pPr>
    </w:p>
    <w:p>
      <w:pPr>
        <w:pStyle w:val="140"/>
      </w:pPr>
      <w:bookmarkStart w:id="0" w:name="_Toc904956476"/>
      <w:r>
        <w:t>Введение</w:t>
      </w:r>
      <w:bookmarkEnd w:id="0"/>
    </w:p>
    <w:p>
      <w:pPr>
        <w:pStyle w:val="157"/>
      </w:pPr>
      <w:r>
        <w:t>Машинное обучение на данный момент является одной из самых интересных областей человеческого познания. Термин искусственный интеллект впервые ввёл Джон Маккарти в 1956 году на международной конференции, позже разработками в данной области заинтересовалось министерство обороны США. Проектировались компьютеры, имитирующие поведение человека, а сегодня системы искусственного интеллекта представляют программы, которые имеют особые свойства с целью выполнения сложных функций, схожих с человеческой деятельностью.</w:t>
      </w:r>
    </w:p>
    <w:p>
      <w:pPr>
        <w:pStyle w:val="157"/>
      </w:pPr>
      <w:r>
        <w:t>Искусственный интеллект не предназначен для замены кого-то или чего-либо, цель его применения – дополнения и расширение возможностей человека.</w:t>
      </w:r>
    </w:p>
    <w:p>
      <w:pPr>
        <w:pStyle w:val="157"/>
        <w:ind w:firstLine="562"/>
      </w:pPr>
      <w:r>
        <w:rPr>
          <w:b/>
          <w:bCs/>
        </w:rPr>
        <w:t>Цель курсовой работы:</w:t>
      </w:r>
      <w:r>
        <w:t xml:space="preserve"> разработка проекта системы, основанной на знаниях.</w:t>
      </w:r>
    </w:p>
    <w:p>
      <w:pPr>
        <w:pStyle w:val="157"/>
        <w:ind w:firstLine="562"/>
        <w:rPr>
          <w:b/>
          <w:bCs/>
        </w:rPr>
      </w:pPr>
      <w:r>
        <w:rPr>
          <w:b/>
          <w:bCs/>
        </w:rPr>
        <w:t>Задачи курсовой работы</w:t>
      </w:r>
      <w:r>
        <w:rPr>
          <w:b/>
          <w:bCs/>
          <w:lang w:val="en-US"/>
        </w:rPr>
        <w:t>:</w:t>
      </w:r>
    </w:p>
    <w:p>
      <w:pPr>
        <w:pStyle w:val="152"/>
        <w:ind w:firstLine="560"/>
        <w:rPr>
          <w:lang w:val="ru-RU"/>
        </w:rPr>
      </w:pPr>
      <w:r>
        <w:rPr>
          <w:lang w:val="ru-RU"/>
        </w:rPr>
        <w:t>Выполнить анализ и разработать модель предметной области «интеллектуальная система планирования колонизации Марса»;</w:t>
      </w:r>
    </w:p>
    <w:p>
      <w:pPr>
        <w:pStyle w:val="152"/>
        <w:ind w:firstLine="560"/>
        <w:rPr>
          <w:lang w:val="ru-RU"/>
        </w:rPr>
      </w:pPr>
      <w:r>
        <w:rPr>
          <w:lang w:val="ru-RU"/>
        </w:rPr>
        <w:t>Разработать проект системы для данной предметной области.</w:t>
      </w:r>
    </w:p>
    <w:p>
      <w:pPr>
        <w:pStyle w:val="152"/>
        <w:numPr>
          <w:ilvl w:val="0"/>
          <w:numId w:val="0"/>
        </w:numPr>
        <w:ind w:firstLine="643"/>
        <w:rPr>
          <w:lang w:val="ru-RU"/>
        </w:rPr>
      </w:pPr>
      <w:r>
        <w:rPr>
          <w:lang w:val="ru-RU"/>
        </w:rPr>
        <w:br w:type="page"/>
      </w:r>
    </w:p>
    <w:p>
      <w:pPr>
        <w:pStyle w:val="2"/>
      </w:pPr>
      <w:bookmarkStart w:id="1" w:name="_Toc1965803900"/>
      <w:r>
        <w:t>Анализ предметной области</w:t>
      </w:r>
      <w:bookmarkEnd w:id="1"/>
    </w:p>
    <w:p>
      <w:r>
        <w:t>В данной главе выделяется множество задач профессиональной деятельности, объектов, свойств объектов. Формулируются законы предметной области на естественном языке.</w:t>
      </w:r>
    </w:p>
    <w:p>
      <w:pPr>
        <w:pStyle w:val="3"/>
      </w:pPr>
      <w:bookmarkStart w:id="2" w:name="_Toc1480795530"/>
      <w:r>
        <w:t>Неформальная постановка задачи</w:t>
      </w:r>
      <w:bookmarkEnd w:id="2"/>
    </w:p>
    <w:p>
      <w:pPr>
        <w:pStyle w:val="157"/>
      </w:pPr>
      <w:r>
        <w:t>Группа учёных поставила перед собой цель колонизации Марса. Для этого необходимо заранее подготовить планету для колонизаторов, поэтому задолго до миссии по отправке астронавтов на Марс был спроектирован специальный дрон-колонизатор «Адонис». Целью дрона является сооружение минимально необходимой экосистемы с целью обеспечения пропитанием, жильём, досугом и иными нуждами космонавтов, которые вскоре прилетят.</w:t>
      </w:r>
    </w:p>
    <w:p>
      <w:pPr>
        <w:pStyle w:val="157"/>
      </w:pPr>
      <w:r>
        <w:t>Дрона спроектировали, написали ПО и бонусом с дроном отправили целый склад ресурсов.</w:t>
      </w:r>
    </w:p>
    <w:p>
      <w:pPr>
        <w:pStyle w:val="157"/>
      </w:pPr>
      <w:r>
        <w:t>Цель дрона: создание лагеря для выживания астронавтов-колонизаторов (настройка различных сооружений: жилые дома, электростанции-генераторы, пищеблоки, игровые комнаты и т.д.), результатом является план постройки города (план). Критерий достижимости цели - город построен (план постройки найден и осуществим), город не построен (план не найден и (или) не осуществим).</w:t>
      </w:r>
    </w:p>
    <w:p>
      <w:pPr>
        <w:pStyle w:val="157"/>
        <w:rPr>
          <w:lang w:val="en"/>
        </w:rPr>
      </w:pPr>
      <w:r>
        <w:t>Дрон умеет</w:t>
      </w:r>
      <w:r>
        <w:rPr>
          <w:lang w:val="en"/>
        </w:rPr>
        <w:t>:</w:t>
      </w:r>
    </w:p>
    <w:p>
      <w:pPr>
        <w:pStyle w:val="152"/>
        <w:numPr>
          <w:ilvl w:val="0"/>
          <w:numId w:val="14"/>
        </w:numPr>
        <w:tabs>
          <w:tab w:val="clear" w:pos="360"/>
        </w:tabs>
        <w:ind w:left="0" w:firstLine="709" w:firstLineChars="0"/>
        <w:rPr>
          <w:lang w:val="en"/>
        </w:rPr>
      </w:pPr>
      <w:r>
        <w:rPr>
          <w:lang w:val="ru-RU"/>
        </w:rPr>
        <w:t>Пользоваться определёнными видами инструментов</w:t>
      </w:r>
      <w:r>
        <w:t>;</w:t>
      </w:r>
    </w:p>
    <w:p>
      <w:pPr>
        <w:pStyle w:val="152"/>
        <w:numPr>
          <w:ilvl w:val="0"/>
          <w:numId w:val="14"/>
        </w:numPr>
        <w:tabs>
          <w:tab w:val="clear" w:pos="360"/>
        </w:tabs>
        <w:ind w:left="0" w:firstLine="709" w:firstLineChars="0"/>
        <w:rPr>
          <w:lang w:val="ru-RU"/>
        </w:rPr>
      </w:pPr>
      <w:r>
        <w:rPr>
          <w:lang w:val="ru-RU"/>
        </w:rPr>
        <w:t>Строить</w:t>
      </w:r>
      <w:r>
        <w:t>;</w:t>
      </w:r>
    </w:p>
    <w:p>
      <w:pPr>
        <w:pStyle w:val="152"/>
        <w:numPr>
          <w:ilvl w:val="0"/>
          <w:numId w:val="14"/>
        </w:numPr>
        <w:tabs>
          <w:tab w:val="clear" w:pos="360"/>
        </w:tabs>
        <w:ind w:left="0" w:firstLine="709" w:firstLineChars="0"/>
        <w:rPr>
          <w:lang w:val="ru-RU"/>
        </w:rPr>
      </w:pPr>
      <w:r>
        <w:rPr>
          <w:lang w:val="ru-RU"/>
        </w:rPr>
        <w:t>Приносить ресурсы из склада ресурсов;</w:t>
      </w:r>
    </w:p>
    <w:p>
      <w:pPr>
        <w:pStyle w:val="152"/>
        <w:numPr>
          <w:ilvl w:val="0"/>
          <w:numId w:val="0"/>
        </w:numPr>
        <w:tabs>
          <w:tab w:val="clear" w:pos="786"/>
        </w:tabs>
        <w:rPr>
          <w:lang w:val="en"/>
        </w:rPr>
      </w:pPr>
      <w:r>
        <w:rPr>
          <w:lang w:val="ru-RU"/>
        </w:rPr>
        <w:t>Примечания</w:t>
      </w:r>
      <w:r>
        <w:rPr>
          <w:lang w:val="en"/>
        </w:rPr>
        <w:t>:</w:t>
      </w:r>
    </w:p>
    <w:p>
      <w:pPr>
        <w:pStyle w:val="152"/>
        <w:numPr>
          <w:ilvl w:val="0"/>
          <w:numId w:val="15"/>
        </w:numPr>
        <w:ind w:left="0" w:firstLine="709" w:firstLineChars="0"/>
        <w:rPr>
          <w:lang w:val="ru-RU"/>
        </w:rPr>
      </w:pPr>
      <w:r>
        <w:rPr>
          <w:lang w:val="ru-RU"/>
        </w:rPr>
        <w:t>Материал характеризуется своим объёмом и разнообразием.</w:t>
      </w:r>
    </w:p>
    <w:p>
      <w:pPr>
        <w:pStyle w:val="152"/>
        <w:numPr>
          <w:ilvl w:val="0"/>
          <w:numId w:val="15"/>
        </w:numPr>
        <w:ind w:left="0" w:firstLine="709" w:firstLineChars="0"/>
        <w:rPr>
          <w:lang w:val="ru-RU"/>
        </w:rPr>
      </w:pPr>
      <w:r>
        <w:rPr>
          <w:lang w:val="ru-RU"/>
        </w:rPr>
        <w:t>Представлен список всех доступных необходимых инструментов для постройки, посадки и т.д.</w:t>
      </w:r>
    </w:p>
    <w:p>
      <w:pPr>
        <w:pStyle w:val="157"/>
      </w:pPr>
      <w:r>
        <w:t>Дрон-колонизатор - объект, который является исполнителем и реализует поставленную цель.</w:t>
      </w:r>
    </w:p>
    <w:p>
      <w:pPr>
        <w:pStyle w:val="153"/>
        <w:ind w:firstLine="560"/>
      </w:pPr>
      <w:r>
        <w:t>Постройка – целевой архитектурный объект, который характеризуется:</w:t>
      </w:r>
    </w:p>
    <w:p>
      <w:pPr>
        <w:pStyle w:val="153"/>
        <w:numPr>
          <w:ilvl w:val="2"/>
          <w:numId w:val="16"/>
        </w:numPr>
        <w:tabs>
          <w:tab w:val="left" w:pos="709"/>
          <w:tab w:val="clear" w:pos="1260"/>
        </w:tabs>
        <w:ind w:left="0" w:firstLine="709"/>
        <w:rPr>
          <w:lang w:val="en"/>
        </w:rPr>
      </w:pPr>
      <w:r>
        <w:t>Название постройки.</w:t>
      </w:r>
    </w:p>
    <w:p>
      <w:pPr>
        <w:pStyle w:val="153"/>
        <w:ind w:firstLine="560"/>
      </w:pPr>
      <w:r>
        <w:t>Склад - объект, хранящий в себе ресурсы для строительства:</w:t>
      </w:r>
    </w:p>
    <w:p>
      <w:pPr>
        <w:pStyle w:val="153"/>
        <w:numPr>
          <w:ilvl w:val="0"/>
          <w:numId w:val="17"/>
        </w:numPr>
        <w:ind w:firstLine="289"/>
      </w:pPr>
      <w:r>
        <w:t>Список материалов, ресурсов с их количественным описанием</w:t>
      </w:r>
    </w:p>
    <w:p>
      <w:pPr>
        <w:pStyle w:val="153"/>
        <w:numPr>
          <w:ilvl w:val="0"/>
          <w:numId w:val="17"/>
        </w:numPr>
        <w:ind w:firstLine="289"/>
        <w:rPr>
          <w:lang w:val="en"/>
        </w:rPr>
      </w:pPr>
      <w:r>
        <w:t>Список инструментов.</w:t>
      </w:r>
    </w:p>
    <w:p>
      <w:pPr>
        <w:pStyle w:val="3"/>
      </w:pPr>
      <w:bookmarkStart w:id="3" w:name="_Toc2040268362"/>
      <w:r>
        <w:t>Анализ множества задач профессиональной деятельности</w:t>
      </w:r>
      <w:bookmarkEnd w:id="3"/>
    </w:p>
    <w:p>
      <w:pPr>
        <w:pStyle w:val="157"/>
      </w:pPr>
      <w:r>
        <w:t>В данной предметной области профессионалом предметной области (составителем плана) решается задача колонизации Марса. Объектом этой задачи является процесс постройки колонии на Марсе, состоящий из последовательности шагов процесса. При решении задачи задаётся начальное множество построек, а также множество построек, которые требуется получиться в результате процесса.</w:t>
      </w:r>
    </w:p>
    <w:p>
      <w:pPr>
        <w:pStyle w:val="157"/>
      </w:pPr>
      <w:r>
        <w:t>Свойствами каждого шага процесса постройки являются множество построек, множество материалов (ресурсов) с их количественным описанием и множество инструментов, используемых на этом шаге. Свойствами процесса также являются множество начальных построек и множество построек, которые требуется получить. Материалы(ресурсы), которые являются материалами (ресурсами) очередного шага, состоят из тех же материалов (ресурсов) предыдущего шага за исключением тех, которые были использованы при постройке. Поэтому свойством материалов (ресурсов) каждого шага является свойство «израсходовано при постройке». Инструменты, которые являются инструментами очередного шага, состоят из тех же инструментов предыдущего шага за исключением тех, которые были позаимствованы при постройке, а также тех инструментов, которые были «возвращены» на данном шаге. Поэтому свойством инструментов каждого шага является свойство «позаимствовано при постройке».</w:t>
      </w:r>
    </w:p>
    <w:p>
      <w:pPr>
        <w:pStyle w:val="157"/>
      </w:pPr>
      <w:r>
        <w:t>Каждый процесс постройки будет представлять как последовательность множеств состоящих из множеств материалов (ресурсов), инструментов и построек, для этого будем использовать кортежи, элементами которых являются кортежи, содержащие множество материалов(ресурсов), множество инструментов, множество построек. Поскольку на каждом шаге процесса происходит своё множество изменений во множествах построек, материалов (ресурсов) и инструментов, то необходимо использование целых чисел для представления номера шага и кортежей и множеств для представления множеств построек.</w:t>
      </w:r>
    </w:p>
    <w:p>
      <w:pPr>
        <w:pStyle w:val="3"/>
      </w:pPr>
      <w:bookmarkStart w:id="4" w:name="_Toc1210037658"/>
      <w:r>
        <w:t>Анализ смысла ситуаций</w:t>
      </w:r>
      <w:bookmarkEnd w:id="4"/>
    </w:p>
    <w:p>
      <w:pPr>
        <w:pStyle w:val="157"/>
      </w:pPr>
      <w:r>
        <w:t>В данной предметной области решается задача планирования «оффлайн», т.е. без учета времени. Опираясь на цель (перечень построек) и объем ресурсов и инструментов требуется разработать план постройки лагеря. Результатом решения является план- последовательность действий.</w:t>
      </w:r>
    </w:p>
    <w:p>
      <w:pPr>
        <w:pStyle w:val="157"/>
      </w:pPr>
      <w:r>
        <w:t>Объектом задачи является постройка конкретных сооружений, состоящая из последовательности шагов постройки, описанных планом. На каждом шаге постройки происходит какое-либо из возможных действий для работы.</w:t>
      </w:r>
    </w:p>
    <w:p>
      <w:pPr>
        <w:pStyle w:val="157"/>
      </w:pPr>
      <w:r>
        <w:t>Каждая ситуация предметной области содержит информацию об одном процессе постройки.</w:t>
      </w:r>
    </w:p>
    <w:p>
      <w:pPr>
        <w:pStyle w:val="157"/>
      </w:pPr>
      <w:r>
        <w:t>Процесс состоит из последовательности шагов. Характеристикой каждого шага является кортеж содержащих множества построек, материалов (ресурсов) с их количественным описанием и инструментов. Постройки, материалы (ресурсы) и инструменты на первом шаге процесса совпадают с множествами построек, материалов (ресурсов) и инструментов – исходных данных. Кортеж из множеств построек, материалов (ресурсов) и инструментов на последнем шаге - результаты процесса. Кортеж из множеств построек, материалов (ресурсов) и инструментов каждого следующего шага образуется из аналогичного кортежа, содержащего множество построек, материалов (ресурсов) (за исключением тех которые были «использованы при постройке» и инструментов (за исключением тех которые были «позаимствованы при постройке» или «возвращены», имевших место на предыдущем шаге.</w:t>
      </w:r>
    </w:p>
    <w:p>
      <w:pPr>
        <w:pStyle w:val="157"/>
      </w:pPr>
      <w:r>
        <w:t>Множество терминов для описания ситуаций образуют следующие термины: процесс, израсходовано при постройке, позаимствовано при постройке, возвращено, начальный кортеж из множеств построек, материалов (ресурсов), инструментов, результаты процесса.</w:t>
      </w:r>
    </w:p>
    <w:p>
      <w:pPr>
        <w:pStyle w:val="157"/>
      </w:pPr>
      <w:r>
        <w:t>Объемом понятия «процесс» является последовательность кортежей, состоящих из конечных подмножеств множества всех построек, подмножеств множества всех материалов (ресурсов) и подмножеств множества всех инструментов, т.е. это понятие соответствует последовательностям.</w:t>
      </w:r>
    </w:p>
    <w:p>
      <w:pPr>
        <w:pStyle w:val="157"/>
      </w:pPr>
      <w:r>
        <w:t>Объёмом понятия «израсходовано при постройке» является множество отображений, область определения которых есть множество безразмерных значений в интервале от 0 до числа шагов процесса, а область значений – множество конечных подмножеств множества материалов (ресурсов).</w:t>
      </w:r>
    </w:p>
    <w:p>
      <w:pPr>
        <w:pStyle w:val="157"/>
      </w:pPr>
      <w:r>
        <w:t>Объёмом понятия «позаимствовано при постройке» является множество отображений, область определения которых есть множество безразмерных значений в интервале от 0 до числа шагов процесса, а область значений – множество конечных подмножеств множества инструментов.</w:t>
      </w:r>
    </w:p>
    <w:p>
      <w:pPr>
        <w:pStyle w:val="157"/>
      </w:pPr>
      <w:r>
        <w:t>Объёмом понятия «возвращено» является множество отображений, область определения которых есть множество безразмерных значений в интервале от 0 до числа шагов процесса, а область значений – множество конечных подмножеств множества инструментов.</w:t>
      </w:r>
    </w:p>
    <w:p>
      <w:pPr>
        <w:pStyle w:val="157"/>
      </w:pPr>
      <w:r>
        <w:t>Объёмом понятия «начальные данные» является кортеж, состоящий из трёх конечных подмножеств множеств построек, материалов (ресурсов) с их количественным описанием и инструментов, т.е. эти понятия соответствуют конечным множествам.</w:t>
      </w:r>
    </w:p>
    <w:p>
      <w:pPr>
        <w:pStyle w:val="157"/>
      </w:pPr>
      <w:r>
        <w:t>Объёмом понятия «результаты процесса» является кортеж, состоящий из трёх конечных подмножеств множеств построек, материалов (ресурсов) с их количественным описанием и инструментов, т.е. эти понятия соответствую конечным множествам.</w:t>
      </w:r>
    </w:p>
    <w:p>
      <w:pPr>
        <w:pStyle w:val="3"/>
      </w:pPr>
      <w:bookmarkStart w:id="5" w:name="_Toc2028211689"/>
      <w:r>
        <w:t>Анализ знаний предметной области</w:t>
      </w:r>
      <w:bookmarkEnd w:id="5"/>
    </w:p>
    <w:p>
      <w:pPr>
        <w:pStyle w:val="157"/>
      </w:pPr>
      <w:r>
        <w:t>Ситуация - описание всех состояний мира и правила переходов между этими состояниями. В данном случае каждая ситуация содержит информацию о постройке и складе. Каждая ситуация содержит информацию только об одном процессе застройки города.</w:t>
      </w:r>
    </w:p>
    <w:p>
      <w:pPr>
        <w:pStyle w:val="157"/>
      </w:pPr>
      <w:r>
        <w:t>Знания предметной области описывают свойства действий по постройке, которые могут иметь место в данной предметной области, а также множество реально существующих построек, материалов (ресурсов) и инструментов. Каждое «возможное действие» характеризуется множеством своих предусловий и результатов.</w:t>
      </w:r>
    </w:p>
    <w:p>
      <w:pPr>
        <w:pStyle w:val="157"/>
      </w:pPr>
      <w:r>
        <w:t>Для описания знаний предметной области используются следующие термины: постройки, материалы (ресурсы), инструменты, возможные действия, предусловия, результаты. Объёмом понятия «постройки» является множество конечных подмножеств названий построек, т.е. это понятие соответствует разреженным множествам.</w:t>
      </w:r>
    </w:p>
    <w:p>
      <w:pPr>
        <w:pStyle w:val="157"/>
      </w:pPr>
      <w:r>
        <w:t>Объёмом понятия «материалы (ресурсы)» является множество конечных подмножеств названий материалов (ресурсов) с их количественным описанием, т.е. это понятие соответствует разряженным множествам элементами которого являются кортежи.</w:t>
      </w:r>
    </w:p>
    <w:p>
      <w:pPr>
        <w:pStyle w:val="157"/>
      </w:pPr>
      <w:r>
        <w:t>Объёмом понятия «инструменты» является множество конечных подмножеств названий инструментов, т.е. это понятие соответствует разряжённым множествам.</w:t>
      </w:r>
    </w:p>
    <w:p>
      <w:pPr>
        <w:pStyle w:val="157"/>
      </w:pPr>
      <w:r>
        <w:t>Объёмом понятия «возможные действия» является множество конечных подмножеств множества названий возможных действий (в данной модели будем предполагать, что каждая реакция имеет название, однозначно её определяющее), т.е. это понятие соответствует разряженным множествам.</w:t>
      </w:r>
    </w:p>
    <w:p>
      <w:pPr>
        <w:pStyle w:val="157"/>
      </w:pPr>
      <w:r>
        <w:t>Объёмом понятия «предусловия» является множество отображений область определения которых кортеж множеств материалов (ресурсов), инструментов, а областью значений – множество конечных подмножеств множества построек.</w:t>
      </w:r>
    </w:p>
    <w:p>
      <w:pPr>
        <w:pStyle w:val="157"/>
      </w:pPr>
      <w:r>
        <w:t>Объёмом понятия «результаты» является множество отображений, областью определения которые является множество возможных действий, а областью значений -кортеж множеств построек, материалов (ресурсов) с их количественным описанием, инструментов.</w:t>
      </w:r>
    </w:p>
    <w:p>
      <w:pPr>
        <w:pStyle w:val="2"/>
      </w:pPr>
      <w:bookmarkStart w:id="6" w:name="_Toc1661999192"/>
      <w:r>
        <w:t>Построение модели предметной области</w:t>
      </w:r>
      <w:bookmarkEnd w:id="6"/>
    </w:p>
    <w:p>
      <w:pPr>
        <w:pStyle w:val="3"/>
      </w:pPr>
      <w:bookmarkStart w:id="7" w:name="_Toc406857777"/>
      <w:r>
        <w:t>Построение модели онтологии с параметрами</w:t>
      </w:r>
      <w:bookmarkEnd w:id="7"/>
    </w:p>
    <w:p>
      <w:r>
        <w:t>Модель не примитивной онтологии представляется необогащенной системой O</w:t>
      </w:r>
      <w:r>
        <w:rPr>
          <w:vertAlign w:val="subscript"/>
        </w:rPr>
        <w:t>3</w:t>
      </w:r>
      <w:r>
        <w:t xml:space="preserve"> логических соотношений с параметрами: O</w:t>
      </w:r>
      <w:r>
        <w:rPr>
          <w:vertAlign w:val="subscript"/>
        </w:rPr>
        <w:t>3</w:t>
      </w:r>
      <w:r>
        <w:t xml:space="preserve"> = &lt;T</w:t>
      </w:r>
      <w:r>
        <w:rPr>
          <w:vertAlign w:val="subscript"/>
        </w:rPr>
        <w:t>3</w:t>
      </w:r>
      <w:r>
        <w:t>(ST, Интервалы, Математические кванторы), P</w:t>
      </w:r>
      <w:r>
        <w:rPr>
          <w:vertAlign w:val="subscript"/>
        </w:rPr>
        <w:t>3</w:t>
      </w:r>
      <w:r>
        <w:t>&gt;, где T</w:t>
      </w:r>
      <w:r>
        <w:rPr>
          <w:vertAlign w:val="subscript"/>
        </w:rPr>
        <w:t>3</w:t>
      </w:r>
      <w:r>
        <w:t>(ST, Интервалы, Математические кванторы) – прикладная логическая теория. Множество параметров P</w:t>
      </w:r>
      <w:r>
        <w:rPr>
          <w:vertAlign w:val="subscript"/>
        </w:rPr>
        <w:t>3</w:t>
      </w:r>
      <w:r>
        <w:t xml:space="preserve"> (терминов для описания знаний) образуют термины "материалы (ресурсы)", "инструменты", “постройки”, “израсходовано при стройке”,” позаимствовано при стройке”, “возвращено”, "результаты". Неизвестными системы (терминами для описания ситуаций) являются "процесс", "возможные действия", "предусловия", "начальные материалы",” начальные инструменты”, “начальные постройки”, "результаты процесса".</w:t>
      </w:r>
    </w:p>
    <w:p>
      <w:r>
        <w:t>Прикладная логическая теория T</w:t>
      </w:r>
      <w:r>
        <w:rPr>
          <w:vertAlign w:val="subscript"/>
        </w:rPr>
        <w:t>3</w:t>
      </w:r>
      <w:r>
        <w:t>(ST, Интервалы, Математические кванторы) = &lt;</w:t>
      </w:r>
      <m:oMath>
        <m:r>
          <m:rPr>
            <m:sty m:val="p"/>
          </m:rPr>
          <w:rPr>
            <w:rFonts w:ascii="Cambria Math" w:hAnsi="Cambria Math"/>
          </w:rPr>
          <m:t>∅</m:t>
        </m:r>
      </m:oMath>
      <w:r>
        <w:t>, SS</w:t>
      </w:r>
      <w:r>
        <w:rPr>
          <w:vertAlign w:val="subscript"/>
        </w:rPr>
        <w:t>3</w:t>
      </w:r>
      <w:r>
        <w:t>&gt;, где SS</w:t>
      </w:r>
      <w:r>
        <w:rPr>
          <w:vertAlign w:val="subscript"/>
        </w:rPr>
        <w:t>3</w:t>
      </w:r>
      <w:r>
        <w:t xml:space="preserve"> – состоит из следующих предложений.</w:t>
      </w:r>
    </w:p>
    <w:p>
      <w:r>
        <w:t>Определения вспомогательных терминов:</w:t>
      </w:r>
    </w:p>
    <w:p>
      <w:pPr>
        <w:tabs>
          <w:tab w:val="left" w:pos="425"/>
        </w:tabs>
      </w:pPr>
      <w:r>
        <w:t xml:space="preserve">Возможные процессы постройки ≡ </w:t>
      </w:r>
      <w:r>
        <w:rPr>
          <w:rStyle w:val="162"/>
        </w:rPr>
        <w:t>(</w:t>
      </w:r>
      <w:r>
        <w:rPr>
          <w:rStyle w:val="163"/>
        </w:rPr>
        <w:sym w:font="Symbol" w:char="F0C8"/>
      </w:r>
      <w:r>
        <w:rPr>
          <w:rStyle w:val="163"/>
        </w:rPr>
        <w:t xml:space="preserve"> </w:t>
      </w:r>
      <w:r>
        <w:rPr>
          <w:rStyle w:val="162"/>
        </w:rPr>
        <w:t>(</w:t>
      </w:r>
      <w:r>
        <w:rPr>
          <w:rStyle w:val="162"/>
          <w:lang w:val="en-US"/>
        </w:rPr>
        <w:t>n</w:t>
      </w:r>
      <w:r>
        <w:rPr>
          <w:rStyle w:val="162"/>
        </w:rPr>
        <w:t xml:space="preserve">: </w:t>
      </w:r>
      <w:r>
        <w:rPr>
          <w:rStyle w:val="162"/>
          <w:lang w:val="en-US"/>
        </w:rPr>
        <w:t>I</w:t>
      </w:r>
      <w:r>
        <w:rPr>
          <w:rStyle w:val="162"/>
        </w:rPr>
        <w:t xml:space="preserve">[2, </w:t>
      </w:r>
      <w:r>
        <w:rPr>
          <w:rStyle w:val="163"/>
        </w:rPr>
        <w:sym w:font="Symbol" w:char="F0A5"/>
      </w:r>
      <w:r>
        <w:rPr>
          <w:rStyle w:val="163"/>
        </w:rPr>
        <w:t xml:space="preserve"> </w:t>
      </w:r>
      <w:r>
        <w:rPr>
          <w:rStyle w:val="162"/>
        </w:rPr>
        <w:t>]) {(</w:t>
      </w:r>
      <w:r>
        <w:rPr>
          <w:rStyle w:val="162"/>
          <w:lang w:val="en-US"/>
        </w:rPr>
        <w:t>v</w:t>
      </w:r>
      <w:r>
        <w:rPr>
          <w:rStyle w:val="162"/>
        </w:rPr>
        <w:t xml:space="preserve">: ({} Постройки) </w:t>
      </w:r>
      <w:r>
        <w:rPr>
          <w:rStyle w:val="163"/>
        </w:rPr>
        <w:sym w:font="Symbol" w:char="F0DD"/>
      </w:r>
      <w:r>
        <w:rPr>
          <w:rStyle w:val="163"/>
        </w:rPr>
        <w:t xml:space="preserve"> </w:t>
      </w:r>
      <w:r>
        <w:rPr>
          <w:rStyle w:val="162"/>
          <w:lang w:val="en-US"/>
        </w:rPr>
        <w:t>n</w:t>
      </w:r>
      <w:r>
        <w:rPr>
          <w:rStyle w:val="162"/>
        </w:rPr>
        <w:t>)) (&amp;(</w:t>
      </w:r>
      <w:r>
        <w:rPr>
          <w:rStyle w:val="162"/>
          <w:lang w:val="en-US"/>
        </w:rPr>
        <w:t>i</w:t>
      </w:r>
      <w:r>
        <w:rPr>
          <w:rStyle w:val="162"/>
        </w:rPr>
        <w:t xml:space="preserve">: </w:t>
      </w:r>
      <w:r>
        <w:rPr>
          <w:rStyle w:val="162"/>
          <w:lang w:val="en-US"/>
        </w:rPr>
        <w:t>I</w:t>
      </w:r>
      <w:r>
        <w:rPr>
          <w:rStyle w:val="162"/>
        </w:rPr>
        <w:t>[1,</w:t>
      </w:r>
      <w:r>
        <w:rPr>
          <w:rStyle w:val="162"/>
          <w:lang w:val="en-US"/>
        </w:rPr>
        <w:t>n</w:t>
      </w:r>
      <w:r>
        <w:rPr>
          <w:rStyle w:val="162"/>
        </w:rPr>
        <w:t xml:space="preserve">-1]) </w:t>
      </w:r>
      <w:r>
        <w:rPr>
          <w:rStyle w:val="163"/>
        </w:rPr>
        <w:sym w:font="Symbol" w:char="F070"/>
      </w:r>
      <w:r>
        <w:rPr>
          <w:rStyle w:val="162"/>
        </w:rPr>
        <w:t>(</w:t>
      </w:r>
      <w:r>
        <w:rPr>
          <w:rStyle w:val="162"/>
          <w:lang w:val="en-US"/>
        </w:rPr>
        <w:t>i</w:t>
      </w:r>
      <w:r>
        <w:rPr>
          <w:rStyle w:val="162"/>
        </w:rPr>
        <w:t xml:space="preserve">, </w:t>
      </w:r>
      <w:r>
        <w:rPr>
          <w:rStyle w:val="162"/>
          <w:lang w:val="en-US"/>
        </w:rPr>
        <w:t>v</w:t>
      </w:r>
      <w:r>
        <w:rPr>
          <w:rStyle w:val="162"/>
        </w:rPr>
        <w:t xml:space="preserve">) </w:t>
      </w:r>
      <w:r>
        <w:rPr>
          <w:rStyle w:val="163"/>
        </w:rPr>
        <w:sym w:font="Symbol" w:char="F0B9"/>
      </w:r>
      <w:r>
        <w:rPr>
          <w:rStyle w:val="163"/>
        </w:rPr>
        <w:t xml:space="preserve"> </w:t>
      </w:r>
      <w:r>
        <w:rPr>
          <w:rStyle w:val="163"/>
        </w:rPr>
        <w:sym w:font="Symbol" w:char="F070"/>
      </w:r>
      <w:r>
        <w:rPr>
          <w:rStyle w:val="162"/>
        </w:rPr>
        <w:t>(</w:t>
      </w:r>
      <w:r>
        <w:rPr>
          <w:rStyle w:val="162"/>
          <w:lang w:val="en-US"/>
        </w:rPr>
        <w:t>i</w:t>
      </w:r>
      <w:r>
        <w:rPr>
          <w:rStyle w:val="162"/>
        </w:rPr>
        <w:t xml:space="preserve">+1, </w:t>
      </w:r>
      <w:r>
        <w:rPr>
          <w:rStyle w:val="162"/>
          <w:lang w:val="en-US"/>
        </w:rPr>
        <w:t>v</w:t>
      </w:r>
      <w:r>
        <w:rPr>
          <w:rStyle w:val="162"/>
        </w:rPr>
        <w:t>)) &amp; (&amp;(</w:t>
      </w:r>
      <w:r>
        <w:rPr>
          <w:rStyle w:val="162"/>
          <w:lang w:val="en-US"/>
        </w:rPr>
        <w:t>i</w:t>
      </w:r>
      <w:r>
        <w:rPr>
          <w:rStyle w:val="162"/>
        </w:rPr>
        <w:t xml:space="preserve">: </w:t>
      </w:r>
      <w:r>
        <w:rPr>
          <w:rStyle w:val="162"/>
          <w:lang w:val="en-US"/>
        </w:rPr>
        <w:t>I</w:t>
      </w:r>
      <w:r>
        <w:rPr>
          <w:rStyle w:val="162"/>
        </w:rPr>
        <w:t>[1,</w:t>
      </w:r>
      <w:r>
        <w:rPr>
          <w:rStyle w:val="162"/>
          <w:lang w:val="en-US"/>
        </w:rPr>
        <w:t>n</w:t>
      </w:r>
      <w:r>
        <w:rPr>
          <w:rStyle w:val="162"/>
        </w:rPr>
        <w:t xml:space="preserve">]) </w:t>
      </w:r>
      <w:r>
        <w:rPr>
          <w:rStyle w:val="163"/>
        </w:rPr>
        <w:sym w:font="Symbol" w:char="F070"/>
      </w:r>
      <w:r>
        <w:rPr>
          <w:rStyle w:val="162"/>
        </w:rPr>
        <w:t>(</w:t>
      </w:r>
      <w:r>
        <w:rPr>
          <w:rStyle w:val="162"/>
          <w:lang w:val="en-US"/>
        </w:rPr>
        <w:t>i</w:t>
      </w:r>
      <w:r>
        <w:rPr>
          <w:rStyle w:val="162"/>
        </w:rPr>
        <w:t>,</w:t>
      </w:r>
      <w:r>
        <w:rPr>
          <w:rStyle w:val="162"/>
          <w:lang w:val="en-US"/>
        </w:rPr>
        <w:t>v</w:t>
      </w:r>
      <w:r>
        <w:rPr>
          <w:rStyle w:val="162"/>
        </w:rPr>
        <w:t xml:space="preserve">) </w:t>
      </w:r>
      <w:r>
        <w:rPr>
          <w:rStyle w:val="163"/>
        </w:rPr>
        <w:sym w:font="Symbol" w:char="F0B9"/>
      </w:r>
      <w:r>
        <w:rPr>
          <w:rFonts w:ascii="SymbolMT" w:hAnsi="SymbolMT"/>
          <w:color w:val="000000"/>
          <w:szCs w:val="28"/>
        </w:rPr>
        <w:t xml:space="preserve"> </w:t>
      </w:r>
      <w:r>
        <w:rPr>
          <w:rStyle w:val="163"/>
        </w:rPr>
        <w:sym w:font="Symbol" w:char="F0C6"/>
      </w:r>
      <w:r>
        <w:rPr>
          <w:rStyle w:val="162"/>
        </w:rPr>
        <w:t>)}{(</w:t>
      </w:r>
      <w:r>
        <w:rPr>
          <w:rStyle w:val="162"/>
          <w:lang w:val="en-US"/>
        </w:rPr>
        <w:t>v</w:t>
      </w:r>
      <w:r>
        <w:rPr>
          <w:rStyle w:val="162"/>
        </w:rPr>
        <w:t xml:space="preserve">: ({} Материалы (ресурсы)) </w:t>
      </w:r>
      <w:r>
        <w:rPr>
          <w:rStyle w:val="163"/>
        </w:rPr>
        <w:sym w:font="Symbol" w:char="F0DD"/>
      </w:r>
      <w:r>
        <w:rPr>
          <w:rStyle w:val="163"/>
        </w:rPr>
        <w:t xml:space="preserve"> </w:t>
      </w:r>
      <w:r>
        <w:rPr>
          <w:rStyle w:val="162"/>
          <w:lang w:val="en-US"/>
        </w:rPr>
        <w:t>n</w:t>
      </w:r>
      <w:r>
        <w:rPr>
          <w:rStyle w:val="162"/>
        </w:rPr>
        <w:t>)) (&amp;(</w:t>
      </w:r>
      <w:r>
        <w:rPr>
          <w:rStyle w:val="162"/>
          <w:lang w:val="en-US"/>
        </w:rPr>
        <w:t>i</w:t>
      </w:r>
      <w:r>
        <w:rPr>
          <w:rStyle w:val="162"/>
        </w:rPr>
        <w:t xml:space="preserve">: </w:t>
      </w:r>
      <w:r>
        <w:rPr>
          <w:rStyle w:val="162"/>
          <w:lang w:val="en-US"/>
        </w:rPr>
        <w:t>I</w:t>
      </w:r>
      <w:r>
        <w:rPr>
          <w:rStyle w:val="162"/>
        </w:rPr>
        <w:t>[1,</w:t>
      </w:r>
      <w:r>
        <w:rPr>
          <w:rStyle w:val="162"/>
          <w:lang w:val="en-US"/>
        </w:rPr>
        <w:t>n</w:t>
      </w:r>
      <w:r>
        <w:rPr>
          <w:rStyle w:val="162"/>
        </w:rPr>
        <w:t xml:space="preserve">-1]) </w:t>
      </w:r>
      <w:r>
        <w:rPr>
          <w:rStyle w:val="163"/>
        </w:rPr>
        <w:sym w:font="Symbol" w:char="F070"/>
      </w:r>
      <w:r>
        <w:rPr>
          <w:rStyle w:val="162"/>
        </w:rPr>
        <w:t>(</w:t>
      </w:r>
      <w:r>
        <w:rPr>
          <w:rStyle w:val="162"/>
          <w:lang w:val="en-US"/>
        </w:rPr>
        <w:t>i</w:t>
      </w:r>
      <w:r>
        <w:rPr>
          <w:rStyle w:val="162"/>
        </w:rPr>
        <w:t xml:space="preserve">, </w:t>
      </w:r>
      <w:r>
        <w:rPr>
          <w:rStyle w:val="162"/>
          <w:lang w:val="en-US"/>
        </w:rPr>
        <w:t>v</w:t>
      </w:r>
      <w:r>
        <w:rPr>
          <w:rStyle w:val="162"/>
        </w:rPr>
        <w:t xml:space="preserve">) </w:t>
      </w:r>
      <w:r>
        <w:rPr>
          <w:rStyle w:val="163"/>
        </w:rPr>
        <w:sym w:font="Symbol" w:char="F0B9"/>
      </w:r>
      <w:r>
        <w:rPr>
          <w:rStyle w:val="163"/>
        </w:rPr>
        <w:t xml:space="preserve"> </w:t>
      </w:r>
      <w:r>
        <w:rPr>
          <w:rStyle w:val="163"/>
        </w:rPr>
        <w:sym w:font="Symbol" w:char="F070"/>
      </w:r>
      <w:r>
        <w:rPr>
          <w:rStyle w:val="162"/>
        </w:rPr>
        <w:t>(</w:t>
      </w:r>
      <w:r>
        <w:rPr>
          <w:rStyle w:val="162"/>
          <w:lang w:val="en-US"/>
        </w:rPr>
        <w:t>i</w:t>
      </w:r>
      <w:r>
        <w:rPr>
          <w:rStyle w:val="162"/>
        </w:rPr>
        <w:t xml:space="preserve">+1, </w:t>
      </w:r>
      <w:r>
        <w:rPr>
          <w:rStyle w:val="162"/>
          <w:lang w:val="en-US"/>
        </w:rPr>
        <w:t>v</w:t>
      </w:r>
      <w:r>
        <w:rPr>
          <w:rStyle w:val="162"/>
        </w:rPr>
        <w:t>)) &amp; (&amp;(</w:t>
      </w:r>
      <w:r>
        <w:rPr>
          <w:rStyle w:val="162"/>
          <w:lang w:val="en-US"/>
        </w:rPr>
        <w:t>i</w:t>
      </w:r>
      <w:r>
        <w:rPr>
          <w:rStyle w:val="162"/>
        </w:rPr>
        <w:t xml:space="preserve">: </w:t>
      </w:r>
      <w:r>
        <w:rPr>
          <w:rStyle w:val="162"/>
          <w:lang w:val="en-US"/>
        </w:rPr>
        <w:t>I</w:t>
      </w:r>
      <w:r>
        <w:rPr>
          <w:rStyle w:val="162"/>
        </w:rPr>
        <w:t>[1,</w:t>
      </w:r>
      <w:r>
        <w:rPr>
          <w:rStyle w:val="162"/>
          <w:lang w:val="en-US"/>
        </w:rPr>
        <w:t>n</w:t>
      </w:r>
      <w:r>
        <w:rPr>
          <w:rStyle w:val="162"/>
        </w:rPr>
        <w:t xml:space="preserve">]) </w:t>
      </w:r>
      <w:r>
        <w:rPr>
          <w:rStyle w:val="163"/>
        </w:rPr>
        <w:sym w:font="Symbol" w:char="F070"/>
      </w:r>
      <w:r>
        <w:rPr>
          <w:rStyle w:val="162"/>
        </w:rPr>
        <w:t>(</w:t>
      </w:r>
      <w:r>
        <w:rPr>
          <w:rStyle w:val="162"/>
          <w:lang w:val="en-US"/>
        </w:rPr>
        <w:t>i</w:t>
      </w:r>
      <w:r>
        <w:rPr>
          <w:rStyle w:val="162"/>
        </w:rPr>
        <w:t>,</w:t>
      </w:r>
      <w:r>
        <w:rPr>
          <w:rStyle w:val="162"/>
          <w:lang w:val="en-US"/>
        </w:rPr>
        <w:t>v</w:t>
      </w:r>
      <w:r>
        <w:rPr>
          <w:rStyle w:val="162"/>
        </w:rPr>
        <w:t xml:space="preserve">) </w:t>
      </w:r>
      <w:r>
        <w:rPr>
          <w:rStyle w:val="163"/>
        </w:rPr>
        <w:sym w:font="Symbol" w:char="F0B9"/>
      </w:r>
      <w:r>
        <w:rPr>
          <w:rFonts w:ascii="SymbolMT" w:hAnsi="SymbolMT"/>
          <w:color w:val="000000"/>
          <w:szCs w:val="28"/>
        </w:rPr>
        <w:t xml:space="preserve"> </w:t>
      </w:r>
      <w:r>
        <w:rPr>
          <w:rStyle w:val="163"/>
        </w:rPr>
        <w:sym w:font="Symbol" w:char="F0C6"/>
      </w:r>
      <w:r>
        <w:rPr>
          <w:rStyle w:val="162"/>
        </w:rPr>
        <w:t>)}{(</w:t>
      </w:r>
      <w:r>
        <w:rPr>
          <w:rStyle w:val="162"/>
          <w:lang w:val="en-US"/>
        </w:rPr>
        <w:t>v</w:t>
      </w:r>
      <w:r>
        <w:rPr>
          <w:rStyle w:val="162"/>
        </w:rPr>
        <w:t xml:space="preserve">: ({} Инструменты) </w:t>
      </w:r>
      <w:r>
        <w:rPr>
          <w:rStyle w:val="163"/>
        </w:rPr>
        <w:sym w:font="Symbol" w:char="F0DD"/>
      </w:r>
      <w:r>
        <w:rPr>
          <w:rStyle w:val="163"/>
        </w:rPr>
        <w:t xml:space="preserve"> </w:t>
      </w:r>
      <w:r>
        <w:rPr>
          <w:rStyle w:val="162"/>
          <w:lang w:val="en-US"/>
        </w:rPr>
        <w:t>n</w:t>
      </w:r>
      <w:r>
        <w:rPr>
          <w:rStyle w:val="162"/>
        </w:rPr>
        <w:t>)) (&amp;(</w:t>
      </w:r>
      <w:r>
        <w:rPr>
          <w:rStyle w:val="162"/>
          <w:lang w:val="en-US"/>
        </w:rPr>
        <w:t>i</w:t>
      </w:r>
      <w:r>
        <w:rPr>
          <w:rStyle w:val="162"/>
        </w:rPr>
        <w:t xml:space="preserve">: </w:t>
      </w:r>
      <w:r>
        <w:rPr>
          <w:rStyle w:val="162"/>
          <w:lang w:val="en-US"/>
        </w:rPr>
        <w:t>I</w:t>
      </w:r>
      <w:r>
        <w:rPr>
          <w:rStyle w:val="162"/>
        </w:rPr>
        <w:t>[1,</w:t>
      </w:r>
      <w:r>
        <w:rPr>
          <w:rStyle w:val="162"/>
          <w:lang w:val="en-US"/>
        </w:rPr>
        <w:t>n</w:t>
      </w:r>
      <w:r>
        <w:rPr>
          <w:rStyle w:val="162"/>
        </w:rPr>
        <w:t xml:space="preserve">-1]) </w:t>
      </w:r>
      <w:r>
        <w:rPr>
          <w:rStyle w:val="163"/>
        </w:rPr>
        <w:sym w:font="Symbol" w:char="F070"/>
      </w:r>
      <w:r>
        <w:rPr>
          <w:rStyle w:val="162"/>
        </w:rPr>
        <w:t>(</w:t>
      </w:r>
      <w:r>
        <w:rPr>
          <w:rStyle w:val="162"/>
          <w:lang w:val="en-US"/>
        </w:rPr>
        <w:t>i</w:t>
      </w:r>
      <w:r>
        <w:rPr>
          <w:rStyle w:val="162"/>
        </w:rPr>
        <w:t xml:space="preserve">, </w:t>
      </w:r>
      <w:r>
        <w:rPr>
          <w:rStyle w:val="162"/>
          <w:lang w:val="en-US"/>
        </w:rPr>
        <w:t>v</w:t>
      </w:r>
      <w:r>
        <w:rPr>
          <w:rStyle w:val="162"/>
        </w:rPr>
        <w:t xml:space="preserve">) </w:t>
      </w:r>
      <w:r>
        <w:rPr>
          <w:rStyle w:val="163"/>
        </w:rPr>
        <w:sym w:font="Symbol" w:char="F0B9"/>
      </w:r>
      <w:r>
        <w:rPr>
          <w:rStyle w:val="163"/>
        </w:rPr>
        <w:t xml:space="preserve"> </w:t>
      </w:r>
      <w:r>
        <w:rPr>
          <w:rStyle w:val="163"/>
        </w:rPr>
        <w:sym w:font="Symbol" w:char="F070"/>
      </w:r>
      <w:r>
        <w:rPr>
          <w:rStyle w:val="162"/>
        </w:rPr>
        <w:t>(</w:t>
      </w:r>
      <w:r>
        <w:rPr>
          <w:rStyle w:val="162"/>
          <w:lang w:val="en-US"/>
        </w:rPr>
        <w:t>i</w:t>
      </w:r>
      <w:r>
        <w:rPr>
          <w:rStyle w:val="162"/>
        </w:rPr>
        <w:t xml:space="preserve">+1, </w:t>
      </w:r>
      <w:r>
        <w:rPr>
          <w:rStyle w:val="162"/>
          <w:lang w:val="en-US"/>
        </w:rPr>
        <w:t>v</w:t>
      </w:r>
      <w:r>
        <w:rPr>
          <w:rStyle w:val="162"/>
        </w:rPr>
        <w:t>)) &amp; (&amp;(</w:t>
      </w:r>
      <w:r>
        <w:rPr>
          <w:rStyle w:val="162"/>
          <w:lang w:val="en-US"/>
        </w:rPr>
        <w:t>i</w:t>
      </w:r>
      <w:r>
        <w:rPr>
          <w:rStyle w:val="162"/>
        </w:rPr>
        <w:t xml:space="preserve">: </w:t>
      </w:r>
      <w:r>
        <w:rPr>
          <w:rStyle w:val="162"/>
          <w:lang w:val="en-US"/>
        </w:rPr>
        <w:t>I</w:t>
      </w:r>
      <w:r>
        <w:rPr>
          <w:rStyle w:val="162"/>
        </w:rPr>
        <w:t>[1,</w:t>
      </w:r>
      <w:r>
        <w:rPr>
          <w:rStyle w:val="162"/>
          <w:lang w:val="en-US"/>
        </w:rPr>
        <w:t>n</w:t>
      </w:r>
      <w:r>
        <w:rPr>
          <w:rStyle w:val="162"/>
        </w:rPr>
        <w:t xml:space="preserve">]) </w:t>
      </w:r>
      <w:r>
        <w:rPr>
          <w:rStyle w:val="163"/>
        </w:rPr>
        <w:sym w:font="Symbol" w:char="F070"/>
      </w:r>
      <w:r>
        <w:rPr>
          <w:rStyle w:val="162"/>
        </w:rPr>
        <w:t>(</w:t>
      </w:r>
      <w:r>
        <w:rPr>
          <w:rStyle w:val="162"/>
          <w:lang w:val="en-US"/>
        </w:rPr>
        <w:t>i</w:t>
      </w:r>
      <w:r>
        <w:rPr>
          <w:rStyle w:val="162"/>
        </w:rPr>
        <w:t>,</w:t>
      </w:r>
      <w:r>
        <w:rPr>
          <w:rStyle w:val="162"/>
          <w:lang w:val="en-US"/>
        </w:rPr>
        <w:t>v</w:t>
      </w:r>
      <w:r>
        <w:rPr>
          <w:rStyle w:val="162"/>
        </w:rPr>
        <w:t xml:space="preserve">) </w:t>
      </w:r>
      <w:r>
        <w:rPr>
          <w:rStyle w:val="163"/>
        </w:rPr>
        <w:sym w:font="Symbol" w:char="F0B9"/>
      </w:r>
      <w:r>
        <w:rPr>
          <w:rFonts w:ascii="SymbolMT" w:hAnsi="SymbolMT"/>
          <w:color w:val="000000"/>
          <w:szCs w:val="28"/>
        </w:rPr>
        <w:t xml:space="preserve"> </w:t>
      </w:r>
      <w:r>
        <w:rPr>
          <w:rStyle w:val="163"/>
        </w:rPr>
        <w:sym w:font="Symbol" w:char="F0C6"/>
      </w:r>
      <w:r>
        <w:rPr>
          <w:rStyle w:val="162"/>
        </w:rPr>
        <w:t>)}) термин «возможные процессы постройки» обозначает множество возможных процессов постройки; каждый процесс есть последовательность из не менее двух непустых множеств химических веществ; соседние множества в данной последовательности различны.</w:t>
      </w:r>
    </w:p>
    <w:p>
      <w:r>
        <w:t>Определения системы понятий знаний</w:t>
      </w:r>
    </w:p>
    <w:p>
      <w:r>
        <w:t>Определения терминов для описания знаний</w:t>
      </w:r>
    </w:p>
    <w:p>
      <w:r>
        <w:rPr>
          <w:b/>
          <w:bCs/>
          <w:i/>
          <w:iCs/>
          <w:u w:val="single"/>
        </w:rPr>
        <w:t>Сорт</w:t>
      </w:r>
      <w:r>
        <w:rPr>
          <w:b/>
          <w:bCs/>
          <w:i/>
          <w:iCs/>
        </w:rPr>
        <w:t xml:space="preserve"> Постройка</w:t>
      </w:r>
      <w:r>
        <w:t>: {}</w:t>
      </w:r>
      <w:r>
        <w:rPr>
          <w:lang w:val="en"/>
        </w:rPr>
        <w:t xml:space="preserve"> N</w:t>
      </w:r>
      <w:r>
        <w:t>;</w:t>
      </w:r>
    </w:p>
    <w:p>
      <w:pPr>
        <w:pStyle w:val="157"/>
      </w:pPr>
      <w:r>
        <w:t>Термин «постройка» обозначает конечное множество названий построек.</w:t>
      </w:r>
    </w:p>
    <w:p>
      <w:r>
        <w:rPr>
          <w:b/>
          <w:bCs/>
          <w:i/>
          <w:iCs/>
          <w:u w:val="single"/>
        </w:rPr>
        <w:t>Сорт</w:t>
      </w:r>
      <w:r>
        <w:rPr>
          <w:b/>
          <w:bCs/>
          <w:i/>
          <w:iCs/>
        </w:rPr>
        <w:t xml:space="preserve"> материалы (ресурсы)</w:t>
      </w:r>
      <w:r>
        <w:t>: {}</w:t>
      </w:r>
      <w:r>
        <w:rPr>
          <w:lang w:val="en"/>
        </w:rPr>
        <w:t xml:space="preserve"> N</w:t>
      </w:r>
      <w:r>
        <w:t>;</w:t>
      </w:r>
    </w:p>
    <w:p>
      <w:pPr>
        <w:pStyle w:val="157"/>
      </w:pPr>
      <w:r>
        <w:t>Термин «материалы» обозначает конечное мультимножество названий ресурсов для постройки.</w:t>
      </w:r>
    </w:p>
    <w:p>
      <w:pPr>
        <w:pStyle w:val="157"/>
      </w:pPr>
      <w:r>
        <w:rPr>
          <w:b/>
          <w:bCs/>
          <w:i/>
          <w:iCs/>
          <w:u w:val="single"/>
        </w:rPr>
        <w:t>Сорт</w:t>
      </w:r>
      <w:r>
        <w:rPr>
          <w:b/>
          <w:bCs/>
          <w:i/>
          <w:iCs/>
        </w:rPr>
        <w:t xml:space="preserve"> инструменты</w:t>
      </w:r>
      <w:r>
        <w:rPr>
          <w:lang w:val="en"/>
        </w:rPr>
        <w:t>: {} N;</w:t>
      </w:r>
    </w:p>
    <w:p>
      <w:pPr>
        <w:pStyle w:val="153"/>
        <w:ind w:firstLine="560"/>
      </w:pPr>
      <w:r>
        <w:t>Термин «инструменты» обозначает конечное множество названий приспособлений для выполнения работ по строительству.</w:t>
      </w:r>
    </w:p>
    <w:p>
      <w:pPr>
        <w:rPr>
          <w:lang w:val="en"/>
        </w:rPr>
      </w:pPr>
      <w:r>
        <w:rPr>
          <w:b/>
          <w:bCs/>
          <w:i/>
          <w:iCs/>
          <w:u w:val="single"/>
        </w:rPr>
        <w:t>Сорт</w:t>
      </w:r>
      <w:r>
        <w:rPr>
          <w:b/>
          <w:bCs/>
          <w:i/>
          <w:iCs/>
        </w:rPr>
        <w:t xml:space="preserve"> возможные действия</w:t>
      </w:r>
      <w:r>
        <w:rPr>
          <w:lang w:val="en"/>
        </w:rPr>
        <w:t>: {} N</w:t>
      </w:r>
    </w:p>
    <w:p>
      <w:r>
        <w:t>Термин «возможные действия» обозначает конечное множество идентификаторов возможных действий по постройке.</w:t>
      </w:r>
    </w:p>
    <w:p>
      <w:pPr>
        <w:rPr>
          <w:rFonts w:ascii="SymbolMT" w:hAnsi="SymbolMT"/>
          <w:color w:val="000000"/>
          <w:szCs w:val="28"/>
        </w:rPr>
      </w:pPr>
      <w:r>
        <w:rPr>
          <w:b/>
          <w:bCs/>
          <w:i/>
          <w:iCs/>
          <w:u w:val="single"/>
        </w:rPr>
        <w:t>Сорт</w:t>
      </w:r>
      <w:r>
        <w:rPr>
          <w:b/>
          <w:bCs/>
          <w:i/>
          <w:iCs/>
        </w:rPr>
        <w:t xml:space="preserve"> предусловия</w:t>
      </w:r>
      <w:r>
        <w:rPr>
          <w:b/>
          <w:bCs/>
        </w:rPr>
        <w:t xml:space="preserve">: </w:t>
      </w:r>
      <w:r>
        <w:t>(&lt;{} Постройки,</w:t>
      </w:r>
      <w:r>
        <w:rPr>
          <w:rFonts w:ascii="SymbolMT" w:hAnsi="SymbolMT"/>
          <w:color w:val="000000"/>
          <w:szCs w:val="28"/>
        </w:rPr>
        <w:t>{} Материалы (ресурсы) ,{} Инструменты&gt;</w:t>
      </w:r>
      <w:r>
        <w:t xml:space="preserve"> → Возможные действия</w:t>
      </w:r>
      <w:r>
        <w:rPr>
          <w:rFonts w:ascii="SymbolMT" w:hAnsi="SymbolMT"/>
          <w:color w:val="000000"/>
          <w:szCs w:val="28"/>
        </w:rPr>
        <w:t>)</w:t>
      </w:r>
    </w:p>
    <w:p>
      <w:pPr>
        <w:rPr>
          <w:rFonts w:ascii="SymbolMT" w:hAnsi="SymbolMT"/>
          <w:color w:val="000000"/>
          <w:szCs w:val="28"/>
        </w:rPr>
      </w:pPr>
      <w:r>
        <w:rPr>
          <w:rFonts w:ascii="SymbolMT" w:hAnsi="SymbolMT"/>
          <w:color w:val="000000"/>
          <w:szCs w:val="28"/>
        </w:rPr>
        <w:t>Термин «предусловия» обозначает функцию, которая сопоставляет кортежу множеств Построек, Материалов (ресурсов) и инструментов возможные множество действий.</w:t>
      </w:r>
    </w:p>
    <w:p>
      <w:pPr>
        <w:rPr>
          <w:rFonts w:ascii="SymbolMT" w:hAnsi="SymbolMT"/>
          <w:color w:val="000000"/>
          <w:szCs w:val="28"/>
        </w:rPr>
      </w:pPr>
      <w:r>
        <w:rPr>
          <w:rFonts w:ascii="SymbolMT" w:hAnsi="SymbolMT"/>
          <w:b/>
          <w:bCs/>
          <w:i/>
          <w:iCs/>
          <w:color w:val="000000"/>
          <w:szCs w:val="28"/>
          <w:u w:val="single"/>
        </w:rPr>
        <w:t>Сорт</w:t>
      </w:r>
      <w:r>
        <w:rPr>
          <w:rFonts w:ascii="SymbolMT" w:hAnsi="SymbolMT"/>
          <w:b/>
          <w:bCs/>
          <w:i/>
          <w:iCs/>
          <w:color w:val="000000"/>
          <w:szCs w:val="28"/>
        </w:rPr>
        <w:t xml:space="preserve"> результаты</w:t>
      </w:r>
      <w:r>
        <w:rPr>
          <w:rFonts w:ascii="SymbolMT" w:hAnsi="SymbolMT"/>
          <w:b/>
          <w:bCs/>
          <w:color w:val="000000"/>
          <w:szCs w:val="28"/>
        </w:rPr>
        <w:t xml:space="preserve">: </w:t>
      </w:r>
      <w:r>
        <w:rPr>
          <w:rFonts w:ascii="SymbolMT" w:hAnsi="SymbolMT"/>
          <w:color w:val="000000"/>
          <w:szCs w:val="28"/>
        </w:rPr>
        <w:t xml:space="preserve">(Возможные действия </w:t>
      </w:r>
      <w:r>
        <w:t>→ &lt;{} Постройки,</w:t>
      </w:r>
      <w:r>
        <w:rPr>
          <w:rFonts w:ascii="SymbolMT" w:hAnsi="SymbolMT"/>
          <w:color w:val="000000"/>
          <w:szCs w:val="28"/>
        </w:rPr>
        <w:t xml:space="preserve"> {}Материалы (ресурсы), {} Инструменты&gt;)</w:t>
      </w:r>
    </w:p>
    <w:p>
      <w:pPr>
        <w:rPr>
          <w:rFonts w:ascii="SymbolMT" w:hAnsi="SymbolMT"/>
          <w:color w:val="000000"/>
          <w:szCs w:val="28"/>
        </w:rPr>
      </w:pPr>
      <w:r>
        <w:rPr>
          <w:rFonts w:ascii="SymbolMT" w:hAnsi="SymbolMT"/>
          <w:color w:val="000000"/>
          <w:szCs w:val="28"/>
        </w:rPr>
        <w:t>Термин «результаты» обозначает функцию, которая сопоставляет множеству возможных действий кортеж множеств построек, материалов (ресурсов), инструментов.</w:t>
      </w:r>
    </w:p>
    <w:p>
      <w:pPr>
        <w:rPr>
          <w:rFonts w:ascii="SymbolMT" w:hAnsi="SymbolMT"/>
          <w:color w:val="000000"/>
          <w:szCs w:val="28"/>
        </w:rPr>
      </w:pPr>
      <w:r>
        <w:rPr>
          <w:rFonts w:ascii="SymbolMT" w:hAnsi="SymbolMT"/>
          <w:color w:val="000000"/>
          <w:szCs w:val="28"/>
        </w:rPr>
        <w:t>Ограничения целостности знаний</w:t>
      </w:r>
    </w:p>
    <w:p>
      <w:pPr>
        <w:rPr>
          <w:rFonts w:ascii="SymbolMT" w:hAnsi="SymbolMT"/>
          <w:color w:val="000000"/>
          <w:szCs w:val="28"/>
        </w:rPr>
      </w:pPr>
      <w:r>
        <w:rPr>
          <w:rFonts w:ascii="SymbolMT" w:hAnsi="SymbolMT"/>
          <w:color w:val="000000"/>
          <w:szCs w:val="28"/>
        </w:rPr>
        <w:t>(</w:t>
      </w:r>
      <w:r>
        <w:rPr>
          <w:rFonts w:ascii="SymbolMT" w:hAnsi="SymbolMT"/>
          <w:color w:val="000000"/>
          <w:szCs w:val="28"/>
          <w:lang w:val="en-US"/>
        </w:rPr>
        <w:t>v</w:t>
      </w:r>
      <w:r>
        <w:rPr>
          <w:rFonts w:ascii="SymbolMT" w:hAnsi="SymbolMT"/>
          <w:color w:val="000000"/>
          <w:szCs w:val="28"/>
        </w:rPr>
        <w:t>: &lt;</w:t>
      </w:r>
      <w:r>
        <w:t>{} Постройки,</w:t>
      </w:r>
      <w:r>
        <w:rPr>
          <w:rFonts w:ascii="SymbolMT" w:hAnsi="SymbolMT"/>
          <w:color w:val="000000"/>
          <w:szCs w:val="28"/>
        </w:rPr>
        <w:t xml:space="preserve"> {} Материалы (ресурсы), {} Инструменты&gt;) предусловия(</w:t>
      </w:r>
      <w:r>
        <w:rPr>
          <w:rFonts w:ascii="SymbolMT" w:hAnsi="SymbolMT"/>
          <w:color w:val="000000"/>
          <w:szCs w:val="28"/>
          <w:lang w:val="en-US"/>
        </w:rPr>
        <w:t>v</w:t>
      </w:r>
      <w:r>
        <w:rPr>
          <w:rFonts w:ascii="SymbolMT" w:hAnsi="SymbolMT"/>
          <w:color w:val="000000"/>
          <w:szCs w:val="28"/>
        </w:rPr>
        <w:t xml:space="preserve">) </w:t>
      </w:r>
      <w:r>
        <w:rPr>
          <w:rFonts w:ascii="SymbolMT" w:hAnsi="SymbolMT"/>
          <w:color w:val="000000"/>
          <w:szCs w:val="28"/>
        </w:rPr>
        <w:sym w:font="Symbol" w:char="F0C7"/>
      </w:r>
      <w:r>
        <w:rPr>
          <w:rFonts w:ascii="SymbolMT" w:hAnsi="SymbolMT"/>
          <w:color w:val="000000"/>
          <w:szCs w:val="28"/>
        </w:rPr>
        <w:t xml:space="preserve"> результаты(предусловия(</w:t>
      </w:r>
      <w:r>
        <w:rPr>
          <w:rFonts w:ascii="SymbolMT" w:hAnsi="SymbolMT"/>
          <w:color w:val="000000"/>
          <w:szCs w:val="28"/>
          <w:lang w:val="en-US"/>
        </w:rPr>
        <w:t>v</w:t>
      </w:r>
      <w:r>
        <w:rPr>
          <w:rFonts w:ascii="SymbolMT" w:hAnsi="SymbolMT"/>
          <w:color w:val="000000"/>
          <w:szCs w:val="28"/>
        </w:rPr>
        <w:t xml:space="preserve">)) = </w:t>
      </w:r>
      <w:r>
        <w:rPr>
          <w:rFonts w:ascii="SymbolMT" w:hAnsi="SymbolMT"/>
          <w:color w:val="000000"/>
          <w:szCs w:val="28"/>
        </w:rPr>
        <w:sym w:font="Symbol" w:char="F0C6"/>
      </w:r>
    </w:p>
    <w:p>
      <w:pPr>
        <w:rPr>
          <w:rFonts w:ascii="SymbolMT" w:hAnsi="SymbolMT"/>
          <w:color w:val="000000"/>
          <w:szCs w:val="28"/>
        </w:rPr>
      </w:pPr>
      <w:r>
        <w:rPr>
          <w:rFonts w:hint="eastAsia" w:ascii="SymbolMT" w:hAnsi="SymbolMT"/>
          <w:color w:val="000000"/>
          <w:szCs w:val="28"/>
        </w:rPr>
        <w:t>М</w:t>
      </w:r>
      <w:r>
        <w:rPr>
          <w:rFonts w:ascii="SymbolMT" w:hAnsi="SymbolMT"/>
          <w:color w:val="000000"/>
          <w:szCs w:val="28"/>
        </w:rPr>
        <w:t>ножества предусловий и результатов возможных действий не могут содержать одинаковых построек, материалов (ресурсов), инструментов.</w:t>
      </w:r>
    </w:p>
    <w:p>
      <w:pPr>
        <w:rPr>
          <w:rFonts w:ascii="SymbolMT" w:hAnsi="SymbolMT"/>
          <w:color w:val="000000"/>
          <w:szCs w:val="28"/>
          <w:lang w:val="en-US"/>
        </w:rPr>
      </w:pPr>
      <w:r>
        <w:rPr>
          <w:rFonts w:ascii="SymbolMT" w:hAnsi="SymbolMT"/>
          <w:color w:val="000000"/>
          <w:szCs w:val="28"/>
        </w:rPr>
        <w:t>Определение системы понятий действительности</w:t>
      </w:r>
    </w:p>
    <w:p>
      <w:pPr>
        <w:rPr>
          <w:rFonts w:ascii="SymbolMT" w:hAnsi="SymbolMT"/>
          <w:color w:val="000000"/>
          <w:szCs w:val="28"/>
        </w:rPr>
      </w:pPr>
      <w:r>
        <w:rPr>
          <w:rFonts w:ascii="SymbolMT" w:hAnsi="SymbolMT"/>
          <w:color w:val="000000"/>
          <w:szCs w:val="28"/>
        </w:rPr>
        <w:t>Определение терминов для описания ситуаций</w:t>
      </w:r>
    </w:p>
    <w:p>
      <w:r>
        <w:rPr>
          <w:u w:val="single"/>
        </w:rPr>
        <w:t>Сорт</w:t>
      </w:r>
      <w:r>
        <w:t xml:space="preserve"> «процесс»: возможные процессы постройки</w:t>
      </w:r>
    </w:p>
    <w:p>
      <w:r>
        <w:t>Термин «процесс» обозначает процесс постройки, имеющий место в ситуации.</w:t>
      </w:r>
    </w:p>
    <w:p>
      <w:pPr>
        <w:rPr>
          <w:rStyle w:val="162"/>
        </w:rPr>
      </w:pPr>
      <w:r>
        <w:rPr>
          <w:u w:val="single"/>
        </w:rPr>
        <w:t>Сорт</w:t>
      </w:r>
      <w:r>
        <w:t xml:space="preserve"> возможные действия процесса: </w:t>
      </w:r>
      <w:r>
        <w:rPr>
          <w:rStyle w:val="162"/>
        </w:rPr>
        <w:t xml:space="preserve">(I [1, length(процесс) -1] </w:t>
      </w:r>
      <w:r>
        <w:rPr>
          <w:rStyle w:val="164"/>
        </w:rPr>
        <w:sym w:font="Symbol" w:char="F0AE"/>
      </w:r>
      <w:r>
        <w:rPr>
          <w:rStyle w:val="164"/>
        </w:rPr>
        <w:t xml:space="preserve"> &lt;</w:t>
      </w:r>
      <w:r>
        <w:t>{} Постройки,</w:t>
      </w:r>
      <w:r>
        <w:rPr>
          <w:rFonts w:ascii="SymbolMT" w:hAnsi="SymbolMT"/>
          <w:color w:val="000000"/>
          <w:szCs w:val="28"/>
        </w:rPr>
        <w:t xml:space="preserve"> {} Материалы (ресурсы), {} Инструменты&gt;</w:t>
      </w:r>
      <w:r>
        <w:rPr>
          <w:rStyle w:val="162"/>
        </w:rPr>
        <w:t>)</w:t>
      </w:r>
    </w:p>
    <w:p>
      <w:pPr>
        <w:rPr>
          <w:rStyle w:val="162"/>
        </w:rPr>
      </w:pPr>
      <w:r>
        <w:rPr>
          <w:rStyle w:val="162"/>
          <w:rFonts w:hint="eastAsia"/>
        </w:rPr>
        <w:t>Т</w:t>
      </w:r>
      <w:r>
        <w:rPr>
          <w:rStyle w:val="162"/>
        </w:rPr>
        <w:t>ермин «возможные действия процесса» обозначает функцию, которая каждому шагу процесса (кроме последнего) сопоставляет декартово произведени</w:t>
      </w:r>
      <w:r>
        <w:rPr>
          <w:rStyle w:val="162"/>
          <w:rFonts w:hint="eastAsia"/>
        </w:rPr>
        <w:t>е</w:t>
      </w:r>
      <w:r>
        <w:rPr>
          <w:rStyle w:val="162"/>
        </w:rPr>
        <w:t xml:space="preserve"> множеств построек, материалов (ресурсов), инструментов на этом шаге возможных действий процесса.</w:t>
      </w:r>
    </w:p>
    <w:p>
      <w:pPr>
        <w:rPr>
          <w:rStyle w:val="162"/>
        </w:rPr>
      </w:pPr>
      <w:r>
        <w:rPr>
          <w:rStyle w:val="162"/>
          <w:u w:val="single"/>
        </w:rPr>
        <w:t>Сорт</w:t>
      </w:r>
      <w:r>
        <w:rPr>
          <w:rStyle w:val="162"/>
        </w:rPr>
        <w:t xml:space="preserve"> израсходовано при постройке: (I [1, length(процесс)-1] </w:t>
      </w:r>
      <w:r>
        <w:rPr>
          <w:rStyle w:val="164"/>
        </w:rPr>
        <w:sym w:font="Symbol" w:char="F0AE"/>
      </w:r>
      <w:r>
        <w:rPr>
          <w:rStyle w:val="164"/>
        </w:rPr>
        <w:t xml:space="preserve"> </w:t>
      </w:r>
      <w:r>
        <w:rPr>
          <w:rStyle w:val="162"/>
        </w:rPr>
        <w:t>{} Материалы)</w:t>
      </w:r>
    </w:p>
    <w:p>
      <w:pPr>
        <w:rPr>
          <w:rStyle w:val="162"/>
        </w:rPr>
      </w:pPr>
      <w:r>
        <w:rPr>
          <w:rStyle w:val="162"/>
        </w:rPr>
        <w:t>Термин «израсходовано при постройке» обозначает функцию, аргументами которой является номер шага процесса, а результатом – множество материалов (ресурсов).</w:t>
      </w:r>
    </w:p>
    <w:p>
      <w:pPr>
        <w:rPr>
          <w:rStyle w:val="162"/>
        </w:rPr>
      </w:pPr>
      <w:r>
        <w:rPr>
          <w:rStyle w:val="162"/>
          <w:u w:val="single"/>
        </w:rPr>
        <w:t>Сорт</w:t>
      </w:r>
      <w:r>
        <w:rPr>
          <w:rStyle w:val="162"/>
        </w:rPr>
        <w:t xml:space="preserve"> «позаимствовано при постройке»: (I [1, length(процесс)-1] </w:t>
      </w:r>
      <w:r>
        <w:rPr>
          <w:rStyle w:val="164"/>
        </w:rPr>
        <w:sym w:font="Symbol" w:char="F0AE"/>
      </w:r>
      <w:r>
        <w:rPr>
          <w:rStyle w:val="164"/>
        </w:rPr>
        <w:t xml:space="preserve"> </w:t>
      </w:r>
      <w:r>
        <w:rPr>
          <w:rStyle w:val="162"/>
        </w:rPr>
        <w:t>{} Инструменты)</w:t>
      </w:r>
    </w:p>
    <w:p>
      <w:pPr>
        <w:rPr>
          <w:rStyle w:val="162"/>
        </w:rPr>
      </w:pPr>
      <w:r>
        <w:rPr>
          <w:rStyle w:val="162"/>
        </w:rPr>
        <w:t>Термин «позаимствовано при постройке» обозначает функцию, аргументами которой является номер шага процесса, а результатом – множество инструментов.</w:t>
      </w:r>
    </w:p>
    <w:p>
      <w:pPr>
        <w:rPr>
          <w:rStyle w:val="162"/>
        </w:rPr>
      </w:pPr>
      <w:r>
        <w:rPr>
          <w:rStyle w:val="162"/>
          <w:u w:val="single"/>
        </w:rPr>
        <w:t>Сорт</w:t>
      </w:r>
      <w:r>
        <w:rPr>
          <w:rStyle w:val="162"/>
        </w:rPr>
        <w:t xml:space="preserve"> «возвращено»: (I [1, length(процесс)-1] </w:t>
      </w:r>
      <w:r>
        <w:rPr>
          <w:rStyle w:val="164"/>
        </w:rPr>
        <w:sym w:font="Symbol" w:char="F0AE"/>
      </w:r>
      <w:r>
        <w:rPr>
          <w:rStyle w:val="164"/>
        </w:rPr>
        <w:t xml:space="preserve"> </w:t>
      </w:r>
      <w:r>
        <w:rPr>
          <w:rStyle w:val="162"/>
        </w:rPr>
        <w:t>{} Инструмент</w:t>
      </w:r>
      <w:r>
        <w:rPr>
          <w:rStyle w:val="162"/>
          <w:rFonts w:hint="eastAsia"/>
        </w:rPr>
        <w:t>ы</w:t>
      </w:r>
      <w:r>
        <w:rPr>
          <w:rStyle w:val="162"/>
        </w:rPr>
        <w:t>)</w:t>
      </w:r>
    </w:p>
    <w:p>
      <w:pPr>
        <w:rPr>
          <w:rStyle w:val="162"/>
        </w:rPr>
      </w:pPr>
      <w:r>
        <w:rPr>
          <w:rStyle w:val="162"/>
        </w:rPr>
        <w:t>Термин «возвращено» обозначает функцию, аргументами которой является номер шага процесса, а результатом – множество инструментов.</w:t>
      </w:r>
    </w:p>
    <w:p>
      <w:pPr>
        <w:rPr>
          <w:rStyle w:val="162"/>
        </w:rPr>
      </w:pPr>
      <w:r>
        <w:rPr>
          <w:rStyle w:val="162"/>
          <w:u w:val="single"/>
        </w:rPr>
        <w:t>Сорт</w:t>
      </w:r>
      <w:r>
        <w:rPr>
          <w:rStyle w:val="162"/>
        </w:rPr>
        <w:t xml:space="preserve"> «начальные материалы(ресурсы)»: {} материалы (ресурсы)</w:t>
      </w:r>
    </w:p>
    <w:p>
      <w:pPr>
        <w:rPr>
          <w:rStyle w:val="162"/>
        </w:rPr>
      </w:pPr>
      <w:r>
        <w:rPr>
          <w:rStyle w:val="162"/>
        </w:rPr>
        <w:t>Термин «множество начальных материалов (ресурсов)» обозначает множество материалов (ресурсов), которые заданы в начале процесса постройки.</w:t>
      </w:r>
    </w:p>
    <w:p>
      <w:pPr>
        <w:rPr>
          <w:rStyle w:val="162"/>
        </w:rPr>
      </w:pPr>
      <w:r>
        <w:rPr>
          <w:rStyle w:val="162"/>
          <w:u w:val="single"/>
        </w:rPr>
        <w:t>Сорт</w:t>
      </w:r>
      <w:r>
        <w:rPr>
          <w:rStyle w:val="162"/>
        </w:rPr>
        <w:t xml:space="preserve"> «начальные постройки»</w:t>
      </w:r>
      <w:r>
        <w:rPr>
          <w:rStyle w:val="162"/>
          <w:lang w:val="en-US"/>
        </w:rPr>
        <w:t xml:space="preserve">: {} </w:t>
      </w:r>
      <w:r>
        <w:rPr>
          <w:rStyle w:val="162"/>
        </w:rPr>
        <w:t>постройки</w:t>
      </w:r>
    </w:p>
    <w:p>
      <w:pPr>
        <w:rPr>
          <w:rStyle w:val="162"/>
        </w:rPr>
      </w:pPr>
      <w:r>
        <w:rPr>
          <w:rStyle w:val="162"/>
        </w:rPr>
        <w:t>Термин «множество начальных построек» обозначает множество построек, которые заданы в начале процесса постройки.</w:t>
      </w:r>
    </w:p>
    <w:p>
      <w:pPr>
        <w:rPr>
          <w:rStyle w:val="162"/>
        </w:rPr>
      </w:pPr>
      <w:r>
        <w:rPr>
          <w:rStyle w:val="162"/>
          <w:u w:val="single"/>
        </w:rPr>
        <w:t>Сорт</w:t>
      </w:r>
      <w:r>
        <w:rPr>
          <w:rStyle w:val="162"/>
        </w:rPr>
        <w:t xml:space="preserve"> «начальные инструменты»</w:t>
      </w:r>
      <w:r>
        <w:rPr>
          <w:rStyle w:val="162"/>
          <w:lang w:val="en-US"/>
        </w:rPr>
        <w:t>: {}</w:t>
      </w:r>
      <w:r>
        <w:rPr>
          <w:rStyle w:val="162"/>
        </w:rPr>
        <w:t xml:space="preserve"> инструмент</w:t>
      </w:r>
      <w:r>
        <w:rPr>
          <w:rStyle w:val="162"/>
          <w:rFonts w:hint="eastAsia"/>
        </w:rPr>
        <w:t>ы</w:t>
      </w:r>
    </w:p>
    <w:p>
      <w:pPr>
        <w:rPr>
          <w:rStyle w:val="162"/>
        </w:rPr>
      </w:pPr>
      <w:r>
        <w:rPr>
          <w:rStyle w:val="162"/>
        </w:rPr>
        <w:t>Термин «множество начальны</w:t>
      </w:r>
      <w:r>
        <w:rPr>
          <w:rStyle w:val="162"/>
          <w:rFonts w:hint="eastAsia"/>
        </w:rPr>
        <w:t>х</w:t>
      </w:r>
      <w:r>
        <w:rPr>
          <w:rStyle w:val="162"/>
        </w:rPr>
        <w:t xml:space="preserve"> инструментов» обозначает множество инструментов, которые заданы в начале процесса постройки.</w:t>
      </w:r>
    </w:p>
    <w:p>
      <w:pPr>
        <w:rPr>
          <w:rFonts w:ascii="SymbolMT" w:hAnsi="SymbolMT"/>
          <w:color w:val="000000"/>
          <w:szCs w:val="28"/>
        </w:rPr>
      </w:pPr>
      <w:r>
        <w:rPr>
          <w:rStyle w:val="162"/>
          <w:u w:val="single"/>
        </w:rPr>
        <w:t>Сорт</w:t>
      </w:r>
      <w:r>
        <w:rPr>
          <w:rStyle w:val="162"/>
        </w:rPr>
        <w:t xml:space="preserve"> «результаты процесса»: &lt;</w:t>
      </w:r>
      <w:r>
        <w:t>{} Постройки,</w:t>
      </w:r>
      <w:r>
        <w:rPr>
          <w:rFonts w:ascii="SymbolMT" w:hAnsi="SymbolMT"/>
          <w:color w:val="000000"/>
          <w:szCs w:val="28"/>
        </w:rPr>
        <w:t xml:space="preserve"> {} Материалы (ресурсы), {} Инструменты&gt;</w:t>
      </w:r>
    </w:p>
    <w:p>
      <w:pPr>
        <w:rPr>
          <w:rFonts w:ascii="SymbolMT" w:hAnsi="SymbolMT"/>
          <w:color w:val="000000"/>
          <w:szCs w:val="28"/>
        </w:rPr>
      </w:pPr>
      <w:r>
        <w:rPr>
          <w:rFonts w:ascii="SymbolMT" w:hAnsi="SymbolMT"/>
          <w:color w:val="000000"/>
          <w:szCs w:val="28"/>
        </w:rPr>
        <w:t>Термин «результаты процесса» обозначает кортеж множеств построек, материалов(ресурсов), инструментов, которые необходимо получить в результате процесса постройки.</w:t>
      </w:r>
    </w:p>
    <w:p>
      <w:pPr>
        <w:rPr>
          <w:rFonts w:ascii="SymbolMT" w:hAnsi="SymbolMT"/>
          <w:color w:val="000000"/>
          <w:szCs w:val="28"/>
        </w:rPr>
      </w:pPr>
      <w:r>
        <w:rPr>
          <w:rFonts w:ascii="SymbolMT" w:hAnsi="SymbolMT"/>
          <w:color w:val="000000"/>
          <w:szCs w:val="28"/>
        </w:rPr>
        <w:t>Ограничения целостности ситуаций</w:t>
      </w:r>
    </w:p>
    <w:p>
      <w:pPr>
        <w:rPr>
          <w:rStyle w:val="162"/>
        </w:rPr>
      </w:pPr>
      <w:r>
        <w:rPr>
          <w:rStyle w:val="162"/>
        </w:rPr>
        <w:t>(v: [1, length(процесс) - 1]) израсходовано при постройке(v)</w:t>
      </w:r>
      <w:r>
        <w:rPr>
          <w:rStyle w:val="164"/>
        </w:rPr>
        <w:sym w:font="Symbol" w:char="F0B9"/>
      </w:r>
      <w:r>
        <w:rPr>
          <w:rStyle w:val="164"/>
        </w:rPr>
        <w:t xml:space="preserve"> </w:t>
      </w:r>
      <w:r>
        <w:rPr>
          <w:rStyle w:val="162"/>
        </w:rPr>
        <w:t>израсходовано при постройке(v+1)</w:t>
      </w:r>
      <w:r>
        <w:rPr>
          <w:rFonts w:ascii="TimesNewRomanPSMT" w:hAnsi="TimesNewRomanPSMT"/>
          <w:color w:val="000000"/>
          <w:szCs w:val="28"/>
        </w:rPr>
        <w:br w:type="textWrapping"/>
      </w:r>
      <w:r>
        <w:rPr>
          <w:rStyle w:val="162"/>
        </w:rPr>
        <w:t>множества материалов (ресурсов) на предыдущем и последующем шагах процесса</w:t>
      </w:r>
      <w:r>
        <w:rPr>
          <w:rFonts w:ascii="TimesNewRomanPSMT" w:hAnsi="TimesNewRomanPSMT"/>
          <w:color w:val="000000"/>
          <w:szCs w:val="28"/>
        </w:rPr>
        <w:t xml:space="preserve"> </w:t>
      </w:r>
      <w:r>
        <w:rPr>
          <w:rStyle w:val="162"/>
        </w:rPr>
        <w:t>различны</w:t>
      </w:r>
    </w:p>
    <w:p>
      <w:pPr>
        <w:rPr>
          <w:rStyle w:val="162"/>
        </w:rPr>
      </w:pPr>
      <w:r>
        <w:rPr>
          <w:rStyle w:val="162"/>
        </w:rPr>
        <w:t>(v: [1, length(процесс) - 1]) позаимствовано при постройке(v)</w:t>
      </w:r>
      <w:r>
        <w:rPr>
          <w:rStyle w:val="164"/>
        </w:rPr>
        <w:sym w:font="Symbol" w:char="F0B9"/>
      </w:r>
      <w:r>
        <w:rPr>
          <w:rStyle w:val="164"/>
        </w:rPr>
        <w:t xml:space="preserve"> </w:t>
      </w:r>
      <w:r>
        <w:rPr>
          <w:rStyle w:val="162"/>
        </w:rPr>
        <w:t>позаимствовано при постройке(v+1)</w:t>
      </w:r>
      <w:r>
        <w:rPr>
          <w:rFonts w:ascii="TimesNewRomanPSMT" w:hAnsi="TimesNewRomanPSMT"/>
          <w:color w:val="000000"/>
          <w:szCs w:val="28"/>
        </w:rPr>
        <w:br w:type="textWrapping"/>
      </w:r>
      <w:r>
        <w:rPr>
          <w:rStyle w:val="162"/>
        </w:rPr>
        <w:t>множества инструментов на предыдущем и последующем шагах процесса</w:t>
      </w:r>
      <w:r>
        <w:rPr>
          <w:rFonts w:ascii="TimesNewRomanPSMT" w:hAnsi="TimesNewRomanPSMT"/>
          <w:color w:val="000000"/>
          <w:szCs w:val="28"/>
        </w:rPr>
        <w:t xml:space="preserve"> </w:t>
      </w:r>
      <w:r>
        <w:rPr>
          <w:rStyle w:val="162"/>
        </w:rPr>
        <w:t>различны</w:t>
      </w:r>
    </w:p>
    <w:p>
      <w:pPr>
        <w:rPr>
          <w:rStyle w:val="162"/>
        </w:rPr>
      </w:pPr>
      <w:r>
        <w:rPr>
          <w:rStyle w:val="162"/>
        </w:rPr>
        <w:t>(v: [1, length(процесс) - 1]) возвращено(v)</w:t>
      </w:r>
      <w:r>
        <w:rPr>
          <w:rStyle w:val="164"/>
        </w:rPr>
        <w:sym w:font="Symbol" w:char="F0B9"/>
      </w:r>
      <w:r>
        <w:rPr>
          <w:rStyle w:val="164"/>
        </w:rPr>
        <w:t xml:space="preserve"> </w:t>
      </w:r>
      <w:r>
        <w:rPr>
          <w:rStyle w:val="162"/>
        </w:rPr>
        <w:t>возвращено(v+1)</w:t>
      </w:r>
      <w:r>
        <w:rPr>
          <w:rFonts w:ascii="TimesNewRomanPSMT" w:hAnsi="TimesNewRomanPSMT"/>
          <w:color w:val="000000"/>
          <w:szCs w:val="28"/>
        </w:rPr>
        <w:br w:type="textWrapping"/>
      </w:r>
      <w:r>
        <w:rPr>
          <w:rStyle w:val="162"/>
        </w:rPr>
        <w:t>множества инструментов на предыдущем и последующем шагах процесса</w:t>
      </w:r>
      <w:r>
        <w:rPr>
          <w:rFonts w:ascii="TimesNewRomanPSMT" w:hAnsi="TimesNewRomanPSMT"/>
          <w:color w:val="000000"/>
          <w:szCs w:val="28"/>
        </w:rPr>
        <w:t xml:space="preserve"> </w:t>
      </w:r>
      <w:r>
        <w:rPr>
          <w:rStyle w:val="162"/>
        </w:rPr>
        <w:t>различны</w:t>
      </w:r>
    </w:p>
    <w:p>
      <w:pPr>
        <w:rPr>
          <w:rFonts w:ascii="TimesNewRomanPSMT" w:hAnsi="TimesNewRomanPSMT"/>
          <w:color w:val="000000"/>
          <w:szCs w:val="28"/>
        </w:rPr>
      </w:pPr>
      <w:r>
        <w:rPr>
          <w:rStyle w:val="162"/>
        </w:rPr>
        <w:t xml:space="preserve">Множество начальных построек = </w:t>
      </w:r>
      <w:r>
        <w:rPr>
          <w:rFonts w:ascii="SymbolMT" w:hAnsi="SymbolMT"/>
          <w:color w:val="000000"/>
          <w:szCs w:val="28"/>
        </w:rPr>
        <w:sym w:font="Symbol" w:char="F070"/>
      </w:r>
      <w:r>
        <w:rPr>
          <w:rFonts w:ascii="TimesNewRomanPSMT" w:hAnsi="TimesNewRomanPSMT"/>
          <w:color w:val="000000"/>
          <w:szCs w:val="28"/>
        </w:rPr>
        <w:t>(1, процесс)</w:t>
      </w:r>
    </w:p>
    <w:p>
      <w:pPr>
        <w:rPr>
          <w:rFonts w:ascii="TimesNewRomanPSMT" w:hAnsi="TimesNewRomanPSMT"/>
          <w:color w:val="000000"/>
          <w:szCs w:val="28"/>
        </w:rPr>
      </w:pPr>
      <w:r>
        <w:rPr>
          <w:rFonts w:hint="eastAsia" w:ascii="TimesNewRomanPSMT" w:hAnsi="TimesNewRomanPSMT"/>
          <w:color w:val="000000"/>
          <w:szCs w:val="28"/>
        </w:rPr>
        <w:t>М</w:t>
      </w:r>
      <w:r>
        <w:rPr>
          <w:rFonts w:ascii="TimesNewRomanPSMT" w:hAnsi="TimesNewRomanPSMT"/>
          <w:color w:val="000000"/>
          <w:szCs w:val="28"/>
        </w:rPr>
        <w:t>ножество начальных построек на первом шаге процесса должно совпадать с множеством начальных построек.</w:t>
      </w:r>
    </w:p>
    <w:p>
      <w:pPr>
        <w:rPr>
          <w:rFonts w:ascii="TimesNewRomanPSMT" w:hAnsi="TimesNewRomanPSMT"/>
          <w:color w:val="000000"/>
          <w:szCs w:val="28"/>
        </w:rPr>
      </w:pPr>
      <w:r>
        <w:rPr>
          <w:rStyle w:val="162"/>
        </w:rPr>
        <w:t xml:space="preserve">Множество начальных материалов (ресурсов) = </w:t>
      </w:r>
      <w:r>
        <w:rPr>
          <w:rFonts w:ascii="SymbolMT" w:hAnsi="SymbolMT"/>
          <w:color w:val="000000"/>
          <w:szCs w:val="28"/>
        </w:rPr>
        <w:sym w:font="Symbol" w:char="F070"/>
      </w:r>
      <w:r>
        <w:rPr>
          <w:rFonts w:ascii="TimesNewRomanPSMT" w:hAnsi="TimesNewRomanPSMT"/>
          <w:color w:val="000000"/>
          <w:szCs w:val="28"/>
        </w:rPr>
        <w:t>(1, процесс)</w:t>
      </w:r>
    </w:p>
    <w:p>
      <w:pPr>
        <w:rPr>
          <w:rFonts w:ascii="TimesNewRomanPSMT" w:hAnsi="TimesNewRomanPSMT"/>
          <w:color w:val="000000"/>
          <w:szCs w:val="28"/>
        </w:rPr>
      </w:pPr>
      <w:r>
        <w:rPr>
          <w:rFonts w:hint="eastAsia" w:ascii="TimesNewRomanPSMT" w:hAnsi="TimesNewRomanPSMT"/>
          <w:color w:val="000000"/>
          <w:szCs w:val="28"/>
        </w:rPr>
        <w:t>М</w:t>
      </w:r>
      <w:r>
        <w:rPr>
          <w:rFonts w:ascii="TimesNewRomanPSMT" w:hAnsi="TimesNewRomanPSMT"/>
          <w:color w:val="000000"/>
          <w:szCs w:val="28"/>
        </w:rPr>
        <w:t>ножество начальных материалов (ресурсов) на первом шаге процесса должно совпадать с множеством начальных построек.</w:t>
      </w:r>
    </w:p>
    <w:p>
      <w:pPr>
        <w:rPr>
          <w:rFonts w:ascii="TimesNewRomanPSMT" w:hAnsi="TimesNewRomanPSMT"/>
          <w:color w:val="000000"/>
          <w:szCs w:val="28"/>
        </w:rPr>
      </w:pPr>
      <w:r>
        <w:rPr>
          <w:rStyle w:val="162"/>
        </w:rPr>
        <w:t xml:space="preserve">Множество начальных инструментов = </w:t>
      </w:r>
      <w:r>
        <w:rPr>
          <w:rFonts w:ascii="SymbolMT" w:hAnsi="SymbolMT"/>
          <w:color w:val="000000"/>
          <w:szCs w:val="28"/>
        </w:rPr>
        <w:sym w:font="Symbol" w:char="F070"/>
      </w:r>
      <w:r>
        <w:rPr>
          <w:rFonts w:ascii="TimesNewRomanPSMT" w:hAnsi="TimesNewRomanPSMT"/>
          <w:color w:val="000000"/>
          <w:szCs w:val="28"/>
        </w:rPr>
        <w:t>(1, процесс)</w:t>
      </w:r>
    </w:p>
    <w:p>
      <w:pPr>
        <w:rPr>
          <w:rFonts w:ascii="TimesNewRomanPSMT" w:hAnsi="TimesNewRomanPSMT"/>
          <w:color w:val="000000"/>
          <w:szCs w:val="28"/>
        </w:rPr>
      </w:pPr>
      <w:r>
        <w:rPr>
          <w:rFonts w:hint="eastAsia" w:ascii="TimesNewRomanPSMT" w:hAnsi="TimesNewRomanPSMT"/>
          <w:color w:val="000000"/>
          <w:szCs w:val="28"/>
        </w:rPr>
        <w:t>М</w:t>
      </w:r>
      <w:r>
        <w:rPr>
          <w:rFonts w:ascii="TimesNewRomanPSMT" w:hAnsi="TimesNewRomanPSMT"/>
          <w:color w:val="000000"/>
          <w:szCs w:val="28"/>
        </w:rPr>
        <w:t>ножество начальных инструменто</w:t>
      </w:r>
      <w:r>
        <w:rPr>
          <w:rFonts w:hint="eastAsia" w:ascii="TimesNewRomanPSMT" w:hAnsi="TimesNewRomanPSMT"/>
          <w:color w:val="000000"/>
          <w:szCs w:val="28"/>
        </w:rPr>
        <w:t>в</w:t>
      </w:r>
      <w:r>
        <w:rPr>
          <w:rFonts w:ascii="TimesNewRomanPSMT" w:hAnsi="TimesNewRomanPSMT"/>
          <w:color w:val="000000"/>
          <w:szCs w:val="28"/>
        </w:rPr>
        <w:t xml:space="preserve"> на первом шаге процесса должно совпадать с множеством начальных построек.</w:t>
      </w:r>
    </w:p>
    <w:p>
      <w:pPr>
        <w:rPr>
          <w:rStyle w:val="162"/>
        </w:rPr>
      </w:pPr>
      <w:r>
        <w:rPr>
          <w:rStyle w:val="162"/>
          <w:rFonts w:hint="eastAsia"/>
        </w:rPr>
        <w:t>Результат</w:t>
      </w:r>
      <w:r>
        <w:rPr>
          <w:rStyle w:val="162"/>
        </w:rPr>
        <w:t xml:space="preserve"> </w:t>
      </w:r>
      <w:r>
        <w:rPr>
          <w:rStyle w:val="162"/>
          <w:rFonts w:hint="eastAsia"/>
        </w:rPr>
        <w:t>процесса</w:t>
      </w:r>
      <w:r>
        <w:rPr>
          <w:rStyle w:val="162"/>
        </w:rPr>
        <w:t xml:space="preserve"> </w:t>
      </w:r>
      <w:r>
        <w:rPr>
          <w:rStyle w:val="164"/>
        </w:rPr>
        <w:sym w:font="Symbol" w:char="F0CD"/>
      </w:r>
      <w:r>
        <w:rPr>
          <w:rStyle w:val="164"/>
        </w:rPr>
        <w:t xml:space="preserve"> </w:t>
      </w:r>
      <w:r>
        <w:rPr>
          <w:rStyle w:val="164"/>
        </w:rPr>
        <w:sym w:font="Symbol" w:char="F070"/>
      </w:r>
      <w:r>
        <w:rPr>
          <w:rStyle w:val="162"/>
        </w:rPr>
        <w:t>(length(</w:t>
      </w:r>
      <w:r>
        <w:rPr>
          <w:rStyle w:val="162"/>
          <w:rFonts w:hint="eastAsia"/>
        </w:rPr>
        <w:t>процесс</w:t>
      </w:r>
      <w:r>
        <w:rPr>
          <w:rStyle w:val="162"/>
        </w:rPr>
        <w:t xml:space="preserve">), </w:t>
      </w:r>
      <w:r>
        <w:rPr>
          <w:rStyle w:val="162"/>
          <w:rFonts w:hint="eastAsia"/>
        </w:rPr>
        <w:t>процесс</w:t>
      </w:r>
      <w:r>
        <w:rPr>
          <w:rStyle w:val="162"/>
        </w:rPr>
        <w:t>)</w:t>
      </w:r>
      <w:r>
        <w:rPr>
          <w:rFonts w:ascii="TimesNewRomanPSMT" w:hAnsi="TimesNewRomanPSMT"/>
          <w:color w:val="000000"/>
          <w:szCs w:val="28"/>
        </w:rPr>
        <w:br w:type="textWrapping"/>
      </w:r>
      <w:r>
        <w:rPr>
          <w:rStyle w:val="162"/>
          <w:rFonts w:hint="eastAsia"/>
        </w:rPr>
        <w:t>множество</w:t>
      </w:r>
      <w:r>
        <w:rPr>
          <w:rStyle w:val="162"/>
        </w:rPr>
        <w:t xml:space="preserve"> </w:t>
      </w:r>
      <w:r>
        <w:rPr>
          <w:rStyle w:val="162"/>
          <w:rFonts w:hint="eastAsia"/>
        </w:rPr>
        <w:t>п</w:t>
      </w:r>
      <w:r>
        <w:rPr>
          <w:rStyle w:val="162"/>
        </w:rPr>
        <w:t xml:space="preserve">остроек </w:t>
      </w:r>
      <w:r>
        <w:rPr>
          <w:rStyle w:val="162"/>
          <w:rFonts w:hint="eastAsia"/>
        </w:rPr>
        <w:t>на</w:t>
      </w:r>
      <w:r>
        <w:rPr>
          <w:rStyle w:val="162"/>
        </w:rPr>
        <w:t xml:space="preserve"> </w:t>
      </w:r>
      <w:r>
        <w:rPr>
          <w:rStyle w:val="162"/>
          <w:rFonts w:hint="eastAsia"/>
        </w:rPr>
        <w:t>последнем</w:t>
      </w:r>
      <w:r>
        <w:rPr>
          <w:rStyle w:val="162"/>
        </w:rPr>
        <w:t xml:space="preserve"> </w:t>
      </w:r>
      <w:r>
        <w:rPr>
          <w:rStyle w:val="162"/>
          <w:rFonts w:hint="eastAsia"/>
        </w:rPr>
        <w:t>шаге</w:t>
      </w:r>
      <w:r>
        <w:rPr>
          <w:rStyle w:val="162"/>
        </w:rPr>
        <w:t xml:space="preserve"> </w:t>
      </w:r>
      <w:r>
        <w:rPr>
          <w:rStyle w:val="162"/>
          <w:rFonts w:hint="eastAsia"/>
        </w:rPr>
        <w:t>процесса</w:t>
      </w:r>
      <w:r>
        <w:rPr>
          <w:rStyle w:val="162"/>
        </w:rPr>
        <w:t xml:space="preserve"> </w:t>
      </w:r>
      <w:r>
        <w:rPr>
          <w:rStyle w:val="162"/>
          <w:rFonts w:hint="eastAsia"/>
        </w:rPr>
        <w:t>должно</w:t>
      </w:r>
      <w:r>
        <w:rPr>
          <w:rStyle w:val="162"/>
        </w:rPr>
        <w:t xml:space="preserve"> </w:t>
      </w:r>
      <w:r>
        <w:rPr>
          <w:rStyle w:val="162"/>
          <w:rFonts w:hint="eastAsia"/>
        </w:rPr>
        <w:t>содержать</w:t>
      </w:r>
      <w:r>
        <w:rPr>
          <w:rFonts w:ascii="TimesNewRomanPSMT" w:hAnsi="TimesNewRomanPSMT"/>
          <w:color w:val="000000"/>
          <w:szCs w:val="28"/>
        </w:rPr>
        <w:br w:type="textWrapping"/>
      </w:r>
      <w:r>
        <w:rPr>
          <w:rStyle w:val="162"/>
          <w:rFonts w:hint="eastAsia"/>
        </w:rPr>
        <w:t>требуемые</w:t>
      </w:r>
      <w:r>
        <w:rPr>
          <w:rStyle w:val="162"/>
        </w:rPr>
        <w:t xml:space="preserve"> </w:t>
      </w:r>
      <w:r>
        <w:rPr>
          <w:rStyle w:val="162"/>
          <w:rFonts w:hint="eastAsia"/>
        </w:rPr>
        <w:t>п</w:t>
      </w:r>
      <w:r>
        <w:rPr>
          <w:rStyle w:val="162"/>
        </w:rPr>
        <w:t>остройки, материалы (ресурсы), инструменты.</w:t>
      </w:r>
    </w:p>
    <w:p>
      <w:pPr>
        <w:rPr>
          <w:rStyle w:val="162"/>
        </w:rPr>
      </w:pPr>
      <w:r>
        <w:rPr>
          <w:rStyle w:val="162"/>
        </w:rPr>
        <w:t>Связь знаний и действительности</w:t>
      </w:r>
    </w:p>
    <w:p>
      <w:pPr>
        <w:rPr>
          <w:rStyle w:val="162"/>
        </w:rPr>
      </w:pPr>
      <w:r>
        <w:rPr>
          <w:rStyle w:val="162"/>
        </w:rPr>
        <w:t>(v: [1, length(процесс) -1]) (v</w:t>
      </w:r>
      <w:r>
        <w:rPr>
          <w:rStyle w:val="162"/>
          <w:sz w:val="18"/>
          <w:szCs w:val="18"/>
        </w:rPr>
        <w:t>1</w:t>
      </w:r>
      <w:r>
        <w:rPr>
          <w:rStyle w:val="162"/>
        </w:rPr>
        <w:t xml:space="preserve"> возможные действия(v)) метариалы(v</w:t>
      </w:r>
      <w:r>
        <w:rPr>
          <w:rStyle w:val="162"/>
          <w:sz w:val="18"/>
          <w:szCs w:val="18"/>
        </w:rPr>
        <w:t>1</w:t>
      </w:r>
      <w:r>
        <w:rPr>
          <w:rStyle w:val="162"/>
        </w:rPr>
        <w:t xml:space="preserve">) </w:t>
      </w:r>
      <w:r>
        <w:rPr>
          <w:rStyle w:val="164"/>
        </w:rPr>
        <w:sym w:font="Symbol" w:char="F0CD"/>
      </w:r>
      <w:r>
        <w:rPr>
          <w:rStyle w:val="164"/>
        </w:rPr>
        <w:t xml:space="preserve"> </w:t>
      </w:r>
      <w:r>
        <w:rPr>
          <w:rStyle w:val="164"/>
        </w:rPr>
        <w:sym w:font="Symbol" w:char="F070"/>
      </w:r>
      <w:r>
        <w:rPr>
          <w:rStyle w:val="162"/>
        </w:rPr>
        <w:t>(v,</w:t>
      </w:r>
      <w:r>
        <w:rPr>
          <w:rFonts w:ascii="TimesNewRomanPSMT" w:hAnsi="TimesNewRomanPSMT"/>
          <w:color w:val="000000"/>
          <w:szCs w:val="28"/>
        </w:rPr>
        <w:br w:type="textWrapping"/>
      </w:r>
      <w:r>
        <w:rPr>
          <w:rStyle w:val="162"/>
        </w:rPr>
        <w:t>процесс) &amp; результаты(v</w:t>
      </w:r>
      <w:r>
        <w:rPr>
          <w:rStyle w:val="162"/>
          <w:sz w:val="18"/>
          <w:szCs w:val="18"/>
        </w:rPr>
        <w:t>1</w:t>
      </w:r>
      <w:r>
        <w:rPr>
          <w:rStyle w:val="162"/>
        </w:rPr>
        <w:t xml:space="preserve">) </w:t>
      </w:r>
      <w:r>
        <w:rPr>
          <w:rStyle w:val="164"/>
        </w:rPr>
        <w:sym w:font="Symbol" w:char="F0CD"/>
      </w:r>
      <w:r>
        <w:rPr>
          <w:rStyle w:val="164"/>
        </w:rPr>
        <w:t xml:space="preserve"> </w:t>
      </w:r>
      <w:r>
        <w:rPr>
          <w:rStyle w:val="164"/>
        </w:rPr>
        <w:sym w:font="Symbol" w:char="F070"/>
      </w:r>
      <w:r>
        <w:rPr>
          <w:rStyle w:val="162"/>
        </w:rPr>
        <w:t>(v+1, процесс)</w:t>
      </w:r>
    </w:p>
    <w:p>
      <w:pPr>
        <w:rPr>
          <w:rStyle w:val="162"/>
        </w:rPr>
      </w:pPr>
      <w:r>
        <w:rPr>
          <w:rStyle w:val="162"/>
        </w:rPr>
        <w:t>Если на некотором шаге процесса постройки израсходован материал, то материалы должны входить в декартово произведени</w:t>
      </w:r>
      <w:r>
        <w:rPr>
          <w:rStyle w:val="162"/>
          <w:rFonts w:hint="eastAsia"/>
        </w:rPr>
        <w:t>е</w:t>
      </w:r>
      <w:r>
        <w:rPr>
          <w:rStyle w:val="162"/>
        </w:rPr>
        <w:t xml:space="preserve"> множеств построек, материалов (ресурсов), инструментов) этого шага процесса, а результаты – в декартово произведение множеств построек, материалов (ресурсов), инструментов следующего шага процесса.</w:t>
      </w:r>
    </w:p>
    <w:p>
      <w:pPr>
        <w:rPr>
          <w:rStyle w:val="162"/>
        </w:rPr>
      </w:pPr>
      <w:r>
        <w:rPr>
          <w:rStyle w:val="162"/>
        </w:rPr>
        <w:t>(v: [1, length(процесс) -1]) (v</w:t>
      </w:r>
      <w:r>
        <w:rPr>
          <w:rStyle w:val="162"/>
          <w:sz w:val="18"/>
          <w:szCs w:val="18"/>
        </w:rPr>
        <w:t>1</w:t>
      </w:r>
      <w:r>
        <w:rPr>
          <w:rStyle w:val="162"/>
        </w:rPr>
        <w:t>: возможные действия(v)) инструменты(v</w:t>
      </w:r>
      <w:r>
        <w:rPr>
          <w:rStyle w:val="162"/>
          <w:sz w:val="18"/>
          <w:szCs w:val="18"/>
        </w:rPr>
        <w:t>1</w:t>
      </w:r>
      <w:r>
        <w:rPr>
          <w:rStyle w:val="162"/>
        </w:rPr>
        <w:t xml:space="preserve">) </w:t>
      </w:r>
      <w:r>
        <w:rPr>
          <w:rStyle w:val="164"/>
        </w:rPr>
        <w:sym w:font="Symbol" w:char="F0CD"/>
      </w:r>
      <w:r>
        <w:rPr>
          <w:rStyle w:val="164"/>
        </w:rPr>
        <w:t xml:space="preserve"> </w:t>
      </w:r>
      <w:r>
        <w:rPr>
          <w:rStyle w:val="164"/>
        </w:rPr>
        <w:sym w:font="Symbol" w:char="F070"/>
      </w:r>
      <w:r>
        <w:rPr>
          <w:rStyle w:val="162"/>
        </w:rPr>
        <w:t>(v,</w:t>
      </w:r>
      <w:r>
        <w:rPr>
          <w:rFonts w:ascii="TimesNewRomanPSMT" w:hAnsi="TimesNewRomanPSMT"/>
          <w:color w:val="000000"/>
          <w:szCs w:val="28"/>
        </w:rPr>
        <w:br w:type="textWrapping"/>
      </w:r>
      <w:r>
        <w:rPr>
          <w:rStyle w:val="162"/>
        </w:rPr>
        <w:t>процесс) &amp; результаты(v</w:t>
      </w:r>
      <w:r>
        <w:rPr>
          <w:rStyle w:val="162"/>
          <w:sz w:val="18"/>
          <w:szCs w:val="18"/>
        </w:rPr>
        <w:t>1</w:t>
      </w:r>
      <w:r>
        <w:rPr>
          <w:rStyle w:val="162"/>
        </w:rPr>
        <w:t xml:space="preserve">) </w:t>
      </w:r>
      <w:r>
        <w:rPr>
          <w:rStyle w:val="164"/>
        </w:rPr>
        <w:sym w:font="Symbol" w:char="F0CD"/>
      </w:r>
      <w:r>
        <w:rPr>
          <w:rStyle w:val="164"/>
        </w:rPr>
        <w:t xml:space="preserve"> </w:t>
      </w:r>
      <w:r>
        <w:rPr>
          <w:rStyle w:val="164"/>
        </w:rPr>
        <w:sym w:font="Symbol" w:char="F070"/>
      </w:r>
      <w:r>
        <w:rPr>
          <w:rStyle w:val="162"/>
        </w:rPr>
        <w:t>(v+1, процесс)</w:t>
      </w:r>
    </w:p>
    <w:p>
      <w:pPr>
        <w:rPr>
          <w:rStyle w:val="162"/>
        </w:rPr>
      </w:pPr>
      <w:r>
        <w:rPr>
          <w:rStyle w:val="162"/>
        </w:rPr>
        <w:t>Если на некотором шаге процесса постройки позаимствова</w:t>
      </w:r>
      <w:r>
        <w:rPr>
          <w:rStyle w:val="162"/>
          <w:rFonts w:hint="eastAsia"/>
        </w:rPr>
        <w:t>н</w:t>
      </w:r>
      <w:r>
        <w:rPr>
          <w:rStyle w:val="162"/>
        </w:rPr>
        <w:t xml:space="preserve"> инструмент, то возможные действия должны входить в декартово произведени</w:t>
      </w:r>
      <w:r>
        <w:rPr>
          <w:rStyle w:val="162"/>
          <w:rFonts w:hint="eastAsia"/>
        </w:rPr>
        <w:t>е</w:t>
      </w:r>
      <w:r>
        <w:rPr>
          <w:rStyle w:val="162"/>
        </w:rPr>
        <w:t xml:space="preserve"> множеств построек, материалов (ресурсов), инструментов) этого шага процесса, а результаты – в декартово произведение множеств построек, материалов (ресурсов), инструментов следующего шага процесса.</w:t>
      </w:r>
    </w:p>
    <w:p>
      <w:pPr>
        <w:rPr>
          <w:rStyle w:val="162"/>
        </w:rPr>
      </w:pPr>
      <w:r>
        <w:rPr>
          <w:rStyle w:val="162"/>
        </w:rPr>
        <w:t>(v</w:t>
      </w:r>
      <w:r>
        <w:rPr>
          <w:rStyle w:val="162"/>
          <w:sz w:val="18"/>
          <w:szCs w:val="18"/>
        </w:rPr>
        <w:t>1</w:t>
      </w:r>
      <w:r>
        <w:rPr>
          <w:rStyle w:val="162"/>
        </w:rPr>
        <w:t xml:space="preserve">: [1, length(процесс) -1]) </w:t>
      </w:r>
      <w:r>
        <w:rPr>
          <w:rStyle w:val="164"/>
        </w:rPr>
        <w:sym w:font="Symbol" w:char="F070"/>
      </w:r>
      <w:r>
        <w:rPr>
          <w:rStyle w:val="162"/>
        </w:rPr>
        <w:t>(v</w:t>
      </w:r>
      <w:r>
        <w:rPr>
          <w:rStyle w:val="162"/>
          <w:sz w:val="18"/>
          <w:szCs w:val="18"/>
        </w:rPr>
        <w:t>1</w:t>
      </w:r>
      <w:r>
        <w:rPr>
          <w:rStyle w:val="162"/>
        </w:rPr>
        <w:t>+1, процесс) =</w:t>
      </w:r>
      <w:r>
        <w:rPr>
          <w:rStyle w:val="164"/>
        </w:rPr>
        <w:sym w:font="Symbol" w:char="F070"/>
      </w:r>
      <w:r>
        <w:rPr>
          <w:rStyle w:val="162"/>
        </w:rPr>
        <w:t>(v</w:t>
      </w:r>
      <w:r>
        <w:rPr>
          <w:rStyle w:val="162"/>
          <w:sz w:val="18"/>
          <w:szCs w:val="18"/>
        </w:rPr>
        <w:t>1</w:t>
      </w:r>
      <w:r>
        <w:rPr>
          <w:rStyle w:val="162"/>
        </w:rPr>
        <w:t>, процесс) \</w:t>
      </w:r>
      <w:r>
        <w:rPr>
          <w:rFonts w:ascii="TimesNewRomanPSMT" w:hAnsi="TimesNewRomanPSMT"/>
          <w:color w:val="000000"/>
          <w:szCs w:val="28"/>
        </w:rPr>
        <w:br w:type="textWrapping"/>
      </w:r>
      <w:r>
        <w:rPr>
          <w:rStyle w:val="162"/>
        </w:rPr>
        <w:t>(</w:t>
      </w:r>
      <w:r>
        <w:rPr>
          <w:rStyle w:val="164"/>
        </w:rPr>
        <w:sym w:font="Symbol" w:char="F0C8"/>
      </w:r>
      <w:r>
        <w:rPr>
          <w:rStyle w:val="162"/>
        </w:rPr>
        <w:t>(v</w:t>
      </w:r>
      <w:r>
        <w:rPr>
          <w:rStyle w:val="162"/>
          <w:sz w:val="18"/>
          <w:szCs w:val="18"/>
        </w:rPr>
        <w:t>2</w:t>
      </w:r>
      <w:r>
        <w:rPr>
          <w:rStyle w:val="162"/>
        </w:rPr>
        <w:t>: возможные действия(v</w:t>
      </w:r>
      <w:r>
        <w:rPr>
          <w:rStyle w:val="162"/>
          <w:sz w:val="18"/>
          <w:szCs w:val="18"/>
        </w:rPr>
        <w:t>1</w:t>
      </w:r>
      <w:r>
        <w:rPr>
          <w:rStyle w:val="162"/>
        </w:rPr>
        <w:t>) {(v</w:t>
      </w:r>
      <w:r>
        <w:rPr>
          <w:rStyle w:val="162"/>
          <w:sz w:val="18"/>
          <w:szCs w:val="18"/>
        </w:rPr>
        <w:t>3</w:t>
      </w:r>
      <w:r>
        <w:rPr>
          <w:rStyle w:val="162"/>
        </w:rPr>
        <w:t>: материалы(v</w:t>
      </w:r>
      <w:r>
        <w:rPr>
          <w:rStyle w:val="162"/>
          <w:sz w:val="18"/>
          <w:szCs w:val="18"/>
        </w:rPr>
        <w:t>2</w:t>
      </w:r>
      <w:r>
        <w:rPr>
          <w:rStyle w:val="162"/>
        </w:rPr>
        <w:t>)) израсходовано при постройке(v</w:t>
      </w:r>
      <w:r>
        <w:rPr>
          <w:rStyle w:val="162"/>
          <w:sz w:val="18"/>
          <w:szCs w:val="18"/>
        </w:rPr>
        <w:t>3</w:t>
      </w:r>
      <w:r>
        <w:rPr>
          <w:rStyle w:val="162"/>
        </w:rPr>
        <w:t xml:space="preserve">)}) </w:t>
      </w:r>
      <w:r>
        <w:rPr>
          <w:rStyle w:val="164"/>
        </w:rPr>
        <w:sym w:font="Symbol" w:char="F0C8"/>
      </w:r>
      <w:r>
        <w:rPr>
          <w:rStyle w:val="164"/>
        </w:rPr>
        <w:t xml:space="preserve"> </w:t>
      </w:r>
      <w:r>
        <w:rPr>
          <w:rStyle w:val="162"/>
        </w:rPr>
        <w:t>(</w:t>
      </w:r>
      <w:r>
        <w:rPr>
          <w:rStyle w:val="164"/>
        </w:rPr>
        <w:sym w:font="Symbol" w:char="F0C8"/>
      </w:r>
      <w:r>
        <w:rPr>
          <w:rStyle w:val="164"/>
        </w:rPr>
        <w:t xml:space="preserve"> </w:t>
      </w:r>
      <w:r>
        <w:rPr>
          <w:rStyle w:val="162"/>
        </w:rPr>
        <w:t>(v</w:t>
      </w:r>
      <w:r>
        <w:rPr>
          <w:rStyle w:val="162"/>
          <w:sz w:val="18"/>
          <w:szCs w:val="18"/>
        </w:rPr>
        <w:t>4</w:t>
      </w:r>
      <w:r>
        <w:rPr>
          <w:rStyle w:val="162"/>
        </w:rPr>
        <w:t>: возможные действия(v</w:t>
      </w:r>
      <w:r>
        <w:rPr>
          <w:rStyle w:val="162"/>
          <w:sz w:val="18"/>
          <w:szCs w:val="18"/>
        </w:rPr>
        <w:t>1</w:t>
      </w:r>
      <w:r>
        <w:rPr>
          <w:rStyle w:val="162"/>
        </w:rPr>
        <w:t>)) результаты(v</w:t>
      </w:r>
      <w:r>
        <w:rPr>
          <w:rStyle w:val="162"/>
          <w:sz w:val="18"/>
          <w:szCs w:val="18"/>
        </w:rPr>
        <w:t>4</w:t>
      </w:r>
      <w:r>
        <w:rPr>
          <w:rStyle w:val="162"/>
        </w:rPr>
        <w:t>))</w:t>
      </w:r>
    </w:p>
    <w:p>
      <w:pPr>
        <w:rPr>
          <w:rStyle w:val="162"/>
        </w:rPr>
      </w:pPr>
      <w:r>
        <w:rPr>
          <w:rStyle w:val="162"/>
        </w:rPr>
        <w:t>Множество материалов (ресурсов) на каждом следующем шаге процесса состоит из материалов (ресурсов) предыдущего шага, за исключением тем материалов (ресурсов), которые были использованы при постройке, и материалов (ресурсов), полученных в результате возможных действий, имевших место на предыдущем шаге процесса.</w:t>
      </w:r>
    </w:p>
    <w:p>
      <w:pPr>
        <w:rPr>
          <w:rStyle w:val="162"/>
        </w:rPr>
      </w:pPr>
      <w:r>
        <w:rPr>
          <w:rStyle w:val="162"/>
        </w:rPr>
        <w:t>(v</w:t>
      </w:r>
      <w:r>
        <w:rPr>
          <w:rStyle w:val="162"/>
          <w:sz w:val="18"/>
          <w:szCs w:val="18"/>
        </w:rPr>
        <w:t>1</w:t>
      </w:r>
      <w:r>
        <w:rPr>
          <w:rStyle w:val="162"/>
        </w:rPr>
        <w:t xml:space="preserve">: [1, length(процесс) -1]) </w:t>
      </w:r>
      <w:r>
        <w:rPr>
          <w:rStyle w:val="164"/>
        </w:rPr>
        <w:sym w:font="Symbol" w:char="F070"/>
      </w:r>
      <w:r>
        <w:rPr>
          <w:rStyle w:val="162"/>
        </w:rPr>
        <w:t>(v</w:t>
      </w:r>
      <w:r>
        <w:rPr>
          <w:rStyle w:val="162"/>
          <w:sz w:val="18"/>
          <w:szCs w:val="18"/>
        </w:rPr>
        <w:t>1</w:t>
      </w:r>
      <w:r>
        <w:rPr>
          <w:rStyle w:val="162"/>
        </w:rPr>
        <w:t>+1, процесс) =</w:t>
      </w:r>
      <w:r>
        <w:rPr>
          <w:rStyle w:val="164"/>
        </w:rPr>
        <w:sym w:font="Symbol" w:char="F070"/>
      </w:r>
      <w:r>
        <w:rPr>
          <w:rStyle w:val="162"/>
        </w:rPr>
        <w:t>(v</w:t>
      </w:r>
      <w:r>
        <w:rPr>
          <w:rStyle w:val="162"/>
          <w:sz w:val="18"/>
          <w:szCs w:val="18"/>
        </w:rPr>
        <w:t>1</w:t>
      </w:r>
      <w:r>
        <w:rPr>
          <w:rStyle w:val="162"/>
        </w:rPr>
        <w:t>, процесс) \</w:t>
      </w:r>
      <w:r>
        <w:rPr>
          <w:rFonts w:ascii="TimesNewRomanPSMT" w:hAnsi="TimesNewRomanPSMT"/>
          <w:color w:val="000000"/>
          <w:szCs w:val="28"/>
        </w:rPr>
        <w:br w:type="textWrapping"/>
      </w:r>
      <w:r>
        <w:rPr>
          <w:rStyle w:val="162"/>
        </w:rPr>
        <w:t>(</w:t>
      </w:r>
      <w:r>
        <w:rPr>
          <w:rStyle w:val="164"/>
        </w:rPr>
        <w:sym w:font="Symbol" w:char="F0C8"/>
      </w:r>
      <w:r>
        <w:rPr>
          <w:rStyle w:val="162"/>
        </w:rPr>
        <w:t>(v</w:t>
      </w:r>
      <w:r>
        <w:rPr>
          <w:rStyle w:val="162"/>
          <w:sz w:val="18"/>
          <w:szCs w:val="18"/>
        </w:rPr>
        <w:t>2</w:t>
      </w:r>
      <w:r>
        <w:rPr>
          <w:rStyle w:val="162"/>
        </w:rPr>
        <w:t>: возможные действия(v</w:t>
      </w:r>
      <w:r>
        <w:rPr>
          <w:rStyle w:val="162"/>
          <w:sz w:val="18"/>
          <w:szCs w:val="18"/>
        </w:rPr>
        <w:t>1</w:t>
      </w:r>
      <w:r>
        <w:rPr>
          <w:rStyle w:val="162"/>
        </w:rPr>
        <w:t>) {(v</w:t>
      </w:r>
      <w:r>
        <w:rPr>
          <w:rStyle w:val="162"/>
          <w:sz w:val="18"/>
          <w:szCs w:val="18"/>
        </w:rPr>
        <w:t>3</w:t>
      </w:r>
      <w:r>
        <w:rPr>
          <w:rStyle w:val="162"/>
        </w:rPr>
        <w:t>: инструменты(v</w:t>
      </w:r>
      <w:r>
        <w:rPr>
          <w:rStyle w:val="162"/>
          <w:sz w:val="18"/>
          <w:szCs w:val="18"/>
        </w:rPr>
        <w:t>2</w:t>
      </w:r>
      <w:r>
        <w:rPr>
          <w:rStyle w:val="162"/>
        </w:rPr>
        <w:t>)) позаимствовано при постройке(v</w:t>
      </w:r>
      <w:r>
        <w:rPr>
          <w:rStyle w:val="162"/>
          <w:sz w:val="18"/>
          <w:szCs w:val="18"/>
        </w:rPr>
        <w:t>3</w:t>
      </w:r>
      <w:r>
        <w:rPr>
          <w:rStyle w:val="162"/>
        </w:rPr>
        <w:t xml:space="preserve">)}) </w:t>
      </w:r>
      <w:r>
        <w:rPr>
          <w:rStyle w:val="164"/>
        </w:rPr>
        <w:sym w:font="Symbol" w:char="F0C8"/>
      </w:r>
      <w:r>
        <w:rPr>
          <w:rStyle w:val="164"/>
        </w:rPr>
        <w:t xml:space="preserve"> </w:t>
      </w:r>
      <w:r>
        <w:rPr>
          <w:rStyle w:val="162"/>
        </w:rPr>
        <w:t>(</w:t>
      </w:r>
      <w:r>
        <w:rPr>
          <w:rStyle w:val="164"/>
        </w:rPr>
        <w:sym w:font="Symbol" w:char="F0C8"/>
      </w:r>
      <w:r>
        <w:rPr>
          <w:rStyle w:val="164"/>
        </w:rPr>
        <w:t xml:space="preserve"> </w:t>
      </w:r>
      <w:r>
        <w:rPr>
          <w:rStyle w:val="162"/>
        </w:rPr>
        <w:t>(v</w:t>
      </w:r>
      <w:r>
        <w:rPr>
          <w:rStyle w:val="162"/>
          <w:sz w:val="18"/>
          <w:szCs w:val="18"/>
        </w:rPr>
        <w:t>4</w:t>
      </w:r>
      <w:r>
        <w:rPr>
          <w:rStyle w:val="162"/>
        </w:rPr>
        <w:t>: возможные действия(v</w:t>
      </w:r>
      <w:r>
        <w:rPr>
          <w:rStyle w:val="162"/>
          <w:sz w:val="18"/>
          <w:szCs w:val="18"/>
        </w:rPr>
        <w:t>1</w:t>
      </w:r>
      <w:r>
        <w:rPr>
          <w:rStyle w:val="162"/>
        </w:rPr>
        <w:t>)) результаты(v</w:t>
      </w:r>
      <w:r>
        <w:rPr>
          <w:rStyle w:val="162"/>
          <w:sz w:val="18"/>
          <w:szCs w:val="18"/>
        </w:rPr>
        <w:t>4</w:t>
      </w:r>
      <w:r>
        <w:rPr>
          <w:rStyle w:val="162"/>
        </w:rPr>
        <w:t>))</w:t>
      </w:r>
    </w:p>
    <w:p>
      <w:pPr>
        <w:rPr>
          <w:rStyle w:val="162"/>
        </w:rPr>
      </w:pPr>
      <w:r>
        <w:rPr>
          <w:rStyle w:val="162"/>
        </w:rPr>
        <w:t>Множество инструментов на каждом следующем шаге процесса состоит инструментов предыдущего шага, за исключением тем инструментов, которые были позаимствованы при постройке, и инструментов, полученных в результате возможных действий (возвращено), имевших место на предыдущем шаге процесса.</w:t>
      </w:r>
    </w:p>
    <w:p>
      <w:pPr>
        <w:rPr>
          <w:rStyle w:val="162"/>
        </w:rPr>
      </w:pPr>
      <w:r>
        <w:rPr>
          <w:rStyle w:val="162"/>
        </w:rPr>
        <w:t>(v</w:t>
      </w:r>
      <w:r>
        <w:rPr>
          <w:rStyle w:val="162"/>
          <w:sz w:val="18"/>
          <w:szCs w:val="18"/>
        </w:rPr>
        <w:t>1</w:t>
      </w:r>
      <w:r>
        <w:rPr>
          <w:rStyle w:val="162"/>
        </w:rPr>
        <w:t xml:space="preserve">: [1, length(процесс) -1]) </w:t>
      </w:r>
      <w:r>
        <w:rPr>
          <w:rStyle w:val="164"/>
        </w:rPr>
        <w:sym w:font="Symbol" w:char="F070"/>
      </w:r>
      <w:r>
        <w:rPr>
          <w:rStyle w:val="162"/>
        </w:rPr>
        <w:t>(v</w:t>
      </w:r>
      <w:r>
        <w:rPr>
          <w:rStyle w:val="162"/>
          <w:sz w:val="18"/>
          <w:szCs w:val="18"/>
        </w:rPr>
        <w:t>1</w:t>
      </w:r>
      <w:r>
        <w:rPr>
          <w:rStyle w:val="162"/>
        </w:rPr>
        <w:t>+1, процесс) =</w:t>
      </w:r>
      <w:r>
        <w:rPr>
          <w:rStyle w:val="164"/>
        </w:rPr>
        <w:sym w:font="Symbol" w:char="F070"/>
      </w:r>
      <w:r>
        <w:rPr>
          <w:rStyle w:val="162"/>
        </w:rPr>
        <w:t>(v</w:t>
      </w:r>
      <w:r>
        <w:rPr>
          <w:rStyle w:val="162"/>
          <w:sz w:val="18"/>
          <w:szCs w:val="18"/>
        </w:rPr>
        <w:t>1</w:t>
      </w:r>
      <w:r>
        <w:rPr>
          <w:rStyle w:val="162"/>
        </w:rPr>
        <w:t>, процесс) \</w:t>
      </w:r>
      <w:r>
        <w:rPr>
          <w:rFonts w:ascii="TimesNewRomanPSMT" w:hAnsi="TimesNewRomanPSMT"/>
          <w:color w:val="000000"/>
          <w:szCs w:val="28"/>
        </w:rPr>
        <w:br w:type="textWrapping"/>
      </w:r>
      <w:r>
        <w:rPr>
          <w:rStyle w:val="162"/>
        </w:rPr>
        <w:t>(</w:t>
      </w:r>
      <w:r>
        <w:rPr>
          <w:rStyle w:val="164"/>
        </w:rPr>
        <w:sym w:font="Symbol" w:char="F0C8"/>
      </w:r>
      <w:r>
        <w:rPr>
          <w:rStyle w:val="162"/>
        </w:rPr>
        <w:t>(v</w:t>
      </w:r>
      <w:r>
        <w:rPr>
          <w:rStyle w:val="162"/>
          <w:sz w:val="18"/>
          <w:szCs w:val="18"/>
        </w:rPr>
        <w:t>2</w:t>
      </w:r>
      <w:r>
        <w:rPr>
          <w:rStyle w:val="162"/>
        </w:rPr>
        <w:t>: возможные действия(v</w:t>
      </w:r>
      <w:r>
        <w:rPr>
          <w:rStyle w:val="162"/>
          <w:sz w:val="18"/>
          <w:szCs w:val="18"/>
        </w:rPr>
        <w:t>1</w:t>
      </w:r>
      <w:r>
        <w:rPr>
          <w:rStyle w:val="162"/>
        </w:rPr>
        <w:t>) {(v</w:t>
      </w:r>
      <w:r>
        <w:rPr>
          <w:rStyle w:val="162"/>
          <w:sz w:val="18"/>
          <w:szCs w:val="18"/>
        </w:rPr>
        <w:t>3</w:t>
      </w:r>
      <w:r>
        <w:rPr>
          <w:rStyle w:val="162"/>
        </w:rPr>
        <w:t>: инструменты(v</w:t>
      </w:r>
      <w:r>
        <w:rPr>
          <w:rStyle w:val="162"/>
          <w:sz w:val="18"/>
          <w:szCs w:val="18"/>
        </w:rPr>
        <w:t>2</w:t>
      </w:r>
      <w:r>
        <w:rPr>
          <w:rStyle w:val="162"/>
        </w:rPr>
        <w:t>)) возвращено(v</w:t>
      </w:r>
      <w:r>
        <w:rPr>
          <w:rStyle w:val="162"/>
          <w:sz w:val="18"/>
          <w:szCs w:val="18"/>
        </w:rPr>
        <w:t>3</w:t>
      </w:r>
      <w:r>
        <w:rPr>
          <w:rStyle w:val="162"/>
        </w:rPr>
        <w:t xml:space="preserve">)}) </w:t>
      </w:r>
      <w:r>
        <w:rPr>
          <w:rStyle w:val="164"/>
        </w:rPr>
        <w:sym w:font="Symbol" w:char="F0C8"/>
      </w:r>
      <w:r>
        <w:rPr>
          <w:rStyle w:val="164"/>
        </w:rPr>
        <w:t xml:space="preserve"> </w:t>
      </w:r>
      <w:r>
        <w:rPr>
          <w:rStyle w:val="162"/>
        </w:rPr>
        <w:t>(</w:t>
      </w:r>
      <w:r>
        <w:rPr>
          <w:rStyle w:val="164"/>
        </w:rPr>
        <w:sym w:font="Symbol" w:char="F0C8"/>
      </w:r>
      <w:r>
        <w:rPr>
          <w:rStyle w:val="164"/>
        </w:rPr>
        <w:t xml:space="preserve"> </w:t>
      </w:r>
      <w:r>
        <w:rPr>
          <w:rStyle w:val="162"/>
        </w:rPr>
        <w:t>(v</w:t>
      </w:r>
      <w:r>
        <w:rPr>
          <w:rStyle w:val="162"/>
          <w:sz w:val="18"/>
          <w:szCs w:val="18"/>
        </w:rPr>
        <w:t>4</w:t>
      </w:r>
      <w:r>
        <w:rPr>
          <w:rStyle w:val="162"/>
        </w:rPr>
        <w:t>: возможные действия(v</w:t>
      </w:r>
      <w:r>
        <w:rPr>
          <w:rStyle w:val="162"/>
          <w:sz w:val="18"/>
          <w:szCs w:val="18"/>
        </w:rPr>
        <w:t>1</w:t>
      </w:r>
      <w:r>
        <w:rPr>
          <w:rStyle w:val="162"/>
        </w:rPr>
        <w:t>)) результаты(v</w:t>
      </w:r>
      <w:r>
        <w:rPr>
          <w:rStyle w:val="162"/>
          <w:sz w:val="18"/>
          <w:szCs w:val="18"/>
        </w:rPr>
        <w:t>4</w:t>
      </w:r>
      <w:r>
        <w:rPr>
          <w:rStyle w:val="162"/>
        </w:rPr>
        <w:t>))</w:t>
      </w:r>
    </w:p>
    <w:p>
      <w:pPr>
        <w:rPr>
          <w:rStyle w:val="162"/>
        </w:rPr>
      </w:pPr>
      <w:r>
        <w:rPr>
          <w:rStyle w:val="162"/>
        </w:rPr>
        <w:t>Множество инструментов на каждом следующем шаге процесса состоит из инструментов предыдущего шага и инструментов возвращенных, которые не имели место на предыдущем шаге процесса.</w:t>
      </w:r>
    </w:p>
    <w:p>
      <w:pPr>
        <w:pStyle w:val="3"/>
      </w:pPr>
      <w:bookmarkStart w:id="8" w:name="_Toc1360821732"/>
      <w:r>
        <w:t>Модель знаний предметной области, представленная множеством предложений писаний значений имён</w:t>
      </w:r>
      <w:bookmarkEnd w:id="8"/>
    </w:p>
    <w:p>
      <w:pPr>
        <w:rPr>
          <w:rFonts w:ascii="SymbolMT" w:hAnsi="SymbolMT"/>
          <w:color w:val="000000"/>
          <w:szCs w:val="28"/>
        </w:rPr>
      </w:pPr>
      <w:r>
        <w:t xml:space="preserve">Материалы (ресурсы) </w:t>
      </w:r>
      <w:r>
        <w:rPr>
          <w:rFonts w:ascii="SymbolMT" w:hAnsi="SymbolMT"/>
          <w:color w:val="000000"/>
          <w:szCs w:val="28"/>
        </w:rPr>
        <w:sym w:font="Symbol" w:char="F0BA"/>
      </w:r>
      <w:r>
        <w:rPr>
          <w:rFonts w:ascii="SymbolMT" w:hAnsi="SymbolMT"/>
          <w:color w:val="000000"/>
          <w:szCs w:val="28"/>
        </w:rPr>
        <w:t xml:space="preserve"> {доска-10, кирпич-20, бетон-10, черепица-50, гвоздь-100}</w:t>
      </w:r>
    </w:p>
    <w:p>
      <w:pPr>
        <w:rPr>
          <w:rFonts w:ascii="SymbolMT" w:hAnsi="SymbolMT"/>
          <w:color w:val="000000"/>
          <w:szCs w:val="28"/>
        </w:rPr>
      </w:pPr>
      <w:r>
        <w:rPr>
          <w:rFonts w:ascii="SymbolMT" w:hAnsi="SymbolMT"/>
          <w:color w:val="000000"/>
          <w:szCs w:val="28"/>
        </w:rPr>
        <w:t xml:space="preserve">Инструменты </w:t>
      </w:r>
      <w:r>
        <w:rPr>
          <w:rFonts w:ascii="SymbolMT" w:hAnsi="SymbolMT"/>
          <w:color w:val="000000"/>
          <w:szCs w:val="28"/>
        </w:rPr>
        <w:sym w:font="Symbol" w:char="F0BA"/>
      </w:r>
      <w:r>
        <w:rPr>
          <w:rFonts w:ascii="SymbolMT" w:hAnsi="SymbolMT"/>
          <w:color w:val="000000"/>
          <w:szCs w:val="28"/>
        </w:rPr>
        <w:t xml:space="preserve"> {молоток, пила, дрель, шуруповерт, лопата}</w:t>
      </w:r>
    </w:p>
    <w:p>
      <w:pPr>
        <w:rPr>
          <w:rFonts w:ascii="SymbolMT" w:hAnsi="SymbolMT"/>
          <w:color w:val="000000"/>
          <w:szCs w:val="28"/>
        </w:rPr>
      </w:pPr>
      <w:r>
        <w:t xml:space="preserve">Постройки </w:t>
      </w:r>
      <w:r>
        <w:rPr>
          <w:rFonts w:ascii="SymbolMT" w:hAnsi="SymbolMT"/>
          <w:color w:val="000000"/>
          <w:szCs w:val="28"/>
        </w:rPr>
        <w:sym w:font="Symbol" w:char="F0BA"/>
      </w:r>
      <w:r>
        <w:rPr>
          <w:rFonts w:ascii="SymbolMT" w:hAnsi="SymbolMT"/>
          <w:color w:val="000000"/>
          <w:szCs w:val="28"/>
        </w:rPr>
        <w:t xml:space="preserve"> {фундамент жилого помещения, основа жилого помещения, каркас жилого помещения, каркас жилого помещения с крышей, жилое помещение}</w:t>
      </w:r>
    </w:p>
    <w:p>
      <w:pPr>
        <w:rPr>
          <w:rFonts w:ascii="SymbolMT" w:hAnsi="SymbolMT"/>
          <w:color w:val="000000"/>
          <w:szCs w:val="28"/>
        </w:rPr>
      </w:pPr>
      <w:r>
        <w:rPr>
          <w:rFonts w:ascii="SymbolMT" w:hAnsi="SymbolMT"/>
          <w:color w:val="000000"/>
          <w:szCs w:val="28"/>
        </w:rPr>
        <w:t xml:space="preserve">Возможные действия </w:t>
      </w:r>
      <w:r>
        <w:rPr>
          <w:rFonts w:ascii="SymbolMT" w:hAnsi="SymbolMT"/>
          <w:color w:val="000000"/>
          <w:szCs w:val="28"/>
        </w:rPr>
        <w:sym w:font="Symbol" w:char="F0BA"/>
      </w:r>
      <w:r>
        <w:rPr>
          <w:rFonts w:ascii="SymbolMT" w:hAnsi="SymbolMT"/>
          <w:color w:val="000000"/>
          <w:szCs w:val="28"/>
        </w:rPr>
        <w:t xml:space="preserve"> {действие1, действие2, дейтсиве3, действие4, действие5}</w:t>
      </w:r>
    </w:p>
    <w:p>
      <w:pPr>
        <w:rPr>
          <w:rFonts w:ascii="TimesNewRomanPSMT" w:hAnsi="TimesNewRomanPSMT"/>
          <w:color w:val="000000"/>
          <w:szCs w:val="28"/>
        </w:rPr>
      </w:pPr>
      <w:r>
        <w:rPr>
          <w:rStyle w:val="162"/>
          <w:rFonts w:hint="eastAsia"/>
        </w:rPr>
        <w:t>М</w:t>
      </w:r>
      <w:r>
        <w:rPr>
          <w:rStyle w:val="162"/>
        </w:rPr>
        <w:t xml:space="preserve">атериалы (ресурсы) </w:t>
      </w:r>
      <w:r>
        <w:rPr>
          <w:rStyle w:val="164"/>
        </w:rPr>
        <w:sym w:font="Symbol" w:char="F0BA"/>
      </w:r>
      <w:r>
        <w:rPr>
          <w:rStyle w:val="164"/>
        </w:rPr>
        <w:t xml:space="preserve"> </w:t>
      </w:r>
      <w:r>
        <w:rPr>
          <w:rStyle w:val="162"/>
        </w:rPr>
        <w:t>(</w:t>
      </w:r>
      <w:r>
        <w:rPr>
          <w:rStyle w:val="164"/>
        </w:rPr>
        <w:sym w:font="Symbol" w:char="F06C"/>
      </w:r>
      <w:r>
        <w:rPr>
          <w:rStyle w:val="162"/>
        </w:rPr>
        <w:t>(v: {действие1, действие2, действие3, действие4, действие5}) /(v = действие1</w:t>
      </w:r>
      <w:r>
        <w:rPr>
          <w:rStyle w:val="162"/>
          <w:sz w:val="18"/>
          <w:szCs w:val="18"/>
        </w:rPr>
        <w:t xml:space="preserve"> </w:t>
      </w:r>
      <w:r>
        <w:rPr>
          <w:rStyle w:val="164"/>
        </w:rPr>
        <w:sym w:font="Symbol" w:char="F0DE"/>
      </w:r>
      <w:r>
        <w:rPr>
          <w:rStyle w:val="164"/>
        </w:rPr>
        <w:t xml:space="preserve"> </w:t>
      </w:r>
      <w:r>
        <w:rPr>
          <w:rStyle w:val="162"/>
        </w:rPr>
        <w:t>{</w:t>
      </w:r>
      <w:r>
        <w:rPr>
          <w:rFonts w:ascii="SymbolMT" w:hAnsi="SymbolMT"/>
          <w:color w:val="000000"/>
          <w:szCs w:val="28"/>
        </w:rPr>
        <w:t>доска-10, кирпич-20, бетон-0, черепица-50, гвоздь-100</w:t>
      </w:r>
      <w:r>
        <w:rPr>
          <w:rStyle w:val="162"/>
        </w:rPr>
        <w:t>}), (v = действие2</w:t>
      </w:r>
      <w:r>
        <w:rPr>
          <w:rStyle w:val="162"/>
          <w:sz w:val="18"/>
          <w:szCs w:val="18"/>
        </w:rPr>
        <w:t xml:space="preserve"> </w:t>
      </w:r>
      <w:r>
        <w:rPr>
          <w:rStyle w:val="164"/>
        </w:rPr>
        <w:sym w:font="Symbol" w:char="F0DE"/>
      </w:r>
      <w:r>
        <w:rPr>
          <w:rStyle w:val="164"/>
        </w:rPr>
        <w:t xml:space="preserve"> </w:t>
      </w:r>
      <w:r>
        <w:rPr>
          <w:rStyle w:val="162"/>
        </w:rPr>
        <w:t>{</w:t>
      </w:r>
      <w:r>
        <w:rPr>
          <w:rFonts w:ascii="SymbolMT" w:hAnsi="SymbolMT"/>
          <w:color w:val="000000"/>
          <w:szCs w:val="28"/>
        </w:rPr>
        <w:t>доска-10, кирпич-0, бетон-0, черепица-50, гвоздь-100</w:t>
      </w:r>
      <w:r>
        <w:rPr>
          <w:rStyle w:val="162"/>
        </w:rPr>
        <w:t>}), (v = действие3</w:t>
      </w:r>
      <w:r>
        <w:rPr>
          <w:rStyle w:val="162"/>
          <w:sz w:val="18"/>
          <w:szCs w:val="18"/>
        </w:rPr>
        <w:t xml:space="preserve"> </w:t>
      </w:r>
      <w:r>
        <w:rPr>
          <w:rStyle w:val="164"/>
        </w:rPr>
        <w:sym w:font="Symbol" w:char="F0DE"/>
      </w:r>
      <w:r>
        <w:rPr>
          <w:rStyle w:val="164"/>
        </w:rPr>
        <w:t xml:space="preserve"> </w:t>
      </w:r>
      <w:r>
        <w:rPr>
          <w:rStyle w:val="162"/>
        </w:rPr>
        <w:t>{</w:t>
      </w:r>
      <w:r>
        <w:rPr>
          <w:rFonts w:ascii="SymbolMT" w:hAnsi="SymbolMT"/>
          <w:color w:val="000000"/>
          <w:szCs w:val="28"/>
        </w:rPr>
        <w:t xml:space="preserve"> доска-0, кирпич-0, бетон-0, черепица-50, гвоздь-100</w:t>
      </w:r>
      <w:r>
        <w:rPr>
          <w:rStyle w:val="162"/>
        </w:rPr>
        <w:t>}), (v = действие4</w:t>
      </w:r>
      <w:r>
        <w:rPr>
          <w:rStyle w:val="162"/>
          <w:sz w:val="18"/>
          <w:szCs w:val="18"/>
        </w:rPr>
        <w:t xml:space="preserve"> </w:t>
      </w:r>
      <w:r>
        <w:rPr>
          <w:rStyle w:val="164"/>
        </w:rPr>
        <w:sym w:font="Symbol" w:char="F0DE"/>
      </w:r>
      <w:r>
        <w:rPr>
          <w:rStyle w:val="164"/>
        </w:rPr>
        <w:t xml:space="preserve"> </w:t>
      </w:r>
      <w:r>
        <w:rPr>
          <w:rStyle w:val="162"/>
        </w:rPr>
        <w:t>{</w:t>
      </w:r>
      <w:r>
        <w:rPr>
          <w:rFonts w:ascii="SymbolMT" w:hAnsi="SymbolMT"/>
          <w:color w:val="000000"/>
          <w:szCs w:val="28"/>
        </w:rPr>
        <w:t xml:space="preserve"> доска-0, кирпич-0, бетон-0, черепица-50, гвоздь-0</w:t>
      </w:r>
      <w:r>
        <w:rPr>
          <w:rStyle w:val="162"/>
        </w:rPr>
        <w:t>}), (v = действие5</w:t>
      </w:r>
      <w:r>
        <w:rPr>
          <w:rStyle w:val="162"/>
          <w:sz w:val="18"/>
          <w:szCs w:val="18"/>
        </w:rPr>
        <w:t xml:space="preserve"> </w:t>
      </w:r>
      <w:r>
        <w:rPr>
          <w:rStyle w:val="164"/>
        </w:rPr>
        <w:sym w:font="Symbol" w:char="F0DE"/>
      </w:r>
      <w:r>
        <w:rPr>
          <w:rStyle w:val="164"/>
        </w:rPr>
        <w:t xml:space="preserve"> </w:t>
      </w:r>
      <w:r>
        <w:rPr>
          <w:rStyle w:val="162"/>
        </w:rPr>
        <w:t>{</w:t>
      </w:r>
      <w:r>
        <w:rPr>
          <w:rFonts w:ascii="SymbolMT" w:hAnsi="SymbolMT"/>
          <w:color w:val="000000"/>
          <w:szCs w:val="28"/>
        </w:rPr>
        <w:t xml:space="preserve"> доска-0, кирпич-0, бетон-0, черепица-0, гвоздь-0</w:t>
      </w:r>
      <w:r>
        <w:rPr>
          <w:rStyle w:val="162"/>
        </w:rPr>
        <w:t>})/</w:t>
      </w:r>
    </w:p>
    <w:p>
      <w:pPr>
        <w:rPr>
          <w:rFonts w:ascii="TimesNewRomanPSMT" w:hAnsi="TimesNewRomanPSMT"/>
          <w:color w:val="000000"/>
          <w:szCs w:val="28"/>
        </w:rPr>
      </w:pPr>
      <w:r>
        <w:t>Материалами действия1 являются доска-10, кирпич-20, бетон-0, черепица-50, гвоздь-100, действия2 - доска-10, кирпич-0, бетон-0, черепица-50, гвоздь-100, действия3 - доска-0, кирпич-0, бетон-0, черепица-50, гвоздь-100, действие4 - доска-0, кирпич-0, бетон-0, черепица-50, гвоздь-0, действие 5- доска-0, кирпич-0, бетон-0, черепица-0, гвоздь-0.</w:t>
      </w:r>
    </w:p>
    <w:p>
      <w:pPr>
        <w:rPr>
          <w:rFonts w:ascii="TimesNewRomanPSMT" w:hAnsi="TimesNewRomanPSMT"/>
          <w:color w:val="000000"/>
          <w:szCs w:val="28"/>
        </w:rPr>
      </w:pPr>
      <w:r>
        <w:rPr>
          <w:rStyle w:val="162"/>
          <w:rFonts w:hint="eastAsia"/>
        </w:rPr>
        <w:t>И</w:t>
      </w:r>
      <w:r>
        <w:rPr>
          <w:rStyle w:val="162"/>
        </w:rPr>
        <w:t xml:space="preserve">нструменты </w:t>
      </w:r>
      <w:r>
        <w:rPr>
          <w:rStyle w:val="164"/>
        </w:rPr>
        <w:sym w:font="Symbol" w:char="F0BA"/>
      </w:r>
      <w:r>
        <w:rPr>
          <w:rStyle w:val="164"/>
        </w:rPr>
        <w:t xml:space="preserve"> </w:t>
      </w:r>
      <w:r>
        <w:rPr>
          <w:rStyle w:val="162"/>
        </w:rPr>
        <w:t>(</w:t>
      </w:r>
      <w:r>
        <w:rPr>
          <w:rStyle w:val="164"/>
        </w:rPr>
        <w:sym w:font="Symbol" w:char="F06C"/>
      </w:r>
      <w:r>
        <w:rPr>
          <w:rStyle w:val="162"/>
        </w:rPr>
        <w:t>(v: {действие1, действие2, действие3, действие4, действие5}) /(v = действие1</w:t>
      </w:r>
      <w:r>
        <w:rPr>
          <w:rStyle w:val="162"/>
          <w:sz w:val="18"/>
          <w:szCs w:val="18"/>
        </w:rPr>
        <w:t xml:space="preserve"> </w:t>
      </w:r>
      <w:r>
        <w:rPr>
          <w:rStyle w:val="164"/>
        </w:rPr>
        <w:sym w:font="Symbol" w:char="F0DE"/>
      </w:r>
      <w:r>
        <w:rPr>
          <w:rStyle w:val="164"/>
        </w:rPr>
        <w:t xml:space="preserve"> </w:t>
      </w:r>
      <w:r>
        <w:rPr>
          <w:rStyle w:val="162"/>
        </w:rPr>
        <w:t>{</w:t>
      </w:r>
      <w:r>
        <w:rPr>
          <w:rFonts w:ascii="SymbolMT" w:hAnsi="SymbolMT"/>
          <w:color w:val="000000"/>
          <w:szCs w:val="28"/>
        </w:rPr>
        <w:t xml:space="preserve"> молоток, пила, дрель, шуруповерт</w:t>
      </w:r>
      <w:r>
        <w:rPr>
          <w:rStyle w:val="162"/>
        </w:rPr>
        <w:t>}), (v = действие2</w:t>
      </w:r>
      <w:r>
        <w:rPr>
          <w:rStyle w:val="162"/>
          <w:sz w:val="18"/>
          <w:szCs w:val="18"/>
        </w:rPr>
        <w:t xml:space="preserve"> </w:t>
      </w:r>
      <w:r>
        <w:rPr>
          <w:rStyle w:val="164"/>
        </w:rPr>
        <w:sym w:font="Symbol" w:char="F0DE"/>
      </w:r>
      <w:r>
        <w:rPr>
          <w:rStyle w:val="164"/>
        </w:rPr>
        <w:t xml:space="preserve"> </w:t>
      </w:r>
      <w:r>
        <w:rPr>
          <w:rStyle w:val="162"/>
        </w:rPr>
        <w:t>{</w:t>
      </w:r>
      <w:r>
        <w:rPr>
          <w:rFonts w:ascii="SymbolMT" w:hAnsi="SymbolMT"/>
          <w:color w:val="000000"/>
          <w:szCs w:val="28"/>
        </w:rPr>
        <w:t xml:space="preserve"> молоток, пила, дрель, шуруповерт, лопата}</w:t>
      </w:r>
      <w:r>
        <w:rPr>
          <w:rStyle w:val="162"/>
        </w:rPr>
        <w:t>), (v = действие3</w:t>
      </w:r>
      <w:r>
        <w:rPr>
          <w:rStyle w:val="162"/>
          <w:sz w:val="18"/>
          <w:szCs w:val="18"/>
        </w:rPr>
        <w:t xml:space="preserve"> </w:t>
      </w:r>
      <w:r>
        <w:rPr>
          <w:rStyle w:val="164"/>
        </w:rPr>
        <w:sym w:font="Symbol" w:char="F0DE"/>
      </w:r>
      <w:r>
        <w:rPr>
          <w:rStyle w:val="164"/>
        </w:rPr>
        <w:t xml:space="preserve"> </w:t>
      </w:r>
      <w:r>
        <w:rPr>
          <w:rStyle w:val="162"/>
        </w:rPr>
        <w:t>{</w:t>
      </w:r>
      <w:r>
        <w:rPr>
          <w:rFonts w:ascii="SymbolMT" w:hAnsi="SymbolMT"/>
          <w:color w:val="000000"/>
          <w:szCs w:val="28"/>
        </w:rPr>
        <w:t xml:space="preserve"> молоток, дрель, шуруповерт, лопата</w:t>
      </w:r>
      <w:r>
        <w:rPr>
          <w:rStyle w:val="162"/>
        </w:rPr>
        <w:t xml:space="preserve"> }), (v = действие4</w:t>
      </w:r>
      <w:r>
        <w:rPr>
          <w:rStyle w:val="162"/>
          <w:sz w:val="18"/>
          <w:szCs w:val="18"/>
        </w:rPr>
        <w:t xml:space="preserve"> </w:t>
      </w:r>
      <w:r>
        <w:rPr>
          <w:rStyle w:val="164"/>
        </w:rPr>
        <w:sym w:font="Symbol" w:char="F0DE"/>
      </w:r>
      <w:r>
        <w:rPr>
          <w:rStyle w:val="164"/>
        </w:rPr>
        <w:t xml:space="preserve"> </w:t>
      </w:r>
      <w:r>
        <w:rPr>
          <w:rStyle w:val="162"/>
        </w:rPr>
        <w:t>{</w:t>
      </w:r>
      <w:r>
        <w:rPr>
          <w:rFonts w:ascii="SymbolMT" w:hAnsi="SymbolMT"/>
          <w:color w:val="000000"/>
          <w:szCs w:val="28"/>
        </w:rPr>
        <w:t xml:space="preserve"> молоток, пила, шуруповерт, лопата</w:t>
      </w:r>
      <w:r>
        <w:rPr>
          <w:rStyle w:val="162"/>
        </w:rPr>
        <w:t xml:space="preserve"> }), (v = действие5</w:t>
      </w:r>
      <w:r>
        <w:rPr>
          <w:rStyle w:val="162"/>
          <w:sz w:val="18"/>
          <w:szCs w:val="18"/>
        </w:rPr>
        <w:t xml:space="preserve"> </w:t>
      </w:r>
      <w:r>
        <w:rPr>
          <w:rStyle w:val="164"/>
        </w:rPr>
        <w:sym w:font="Symbol" w:char="F0DE"/>
      </w:r>
      <w:r>
        <w:rPr>
          <w:rStyle w:val="164"/>
        </w:rPr>
        <w:t xml:space="preserve"> </w:t>
      </w:r>
      <w:r>
        <w:rPr>
          <w:rStyle w:val="162"/>
        </w:rPr>
        <w:t>{</w:t>
      </w:r>
      <w:r>
        <w:rPr>
          <w:rFonts w:ascii="SymbolMT" w:hAnsi="SymbolMT"/>
          <w:color w:val="000000"/>
          <w:szCs w:val="28"/>
        </w:rPr>
        <w:t>пила, дрель, шуруповерт, лопата</w:t>
      </w:r>
      <w:r>
        <w:rPr>
          <w:rStyle w:val="162"/>
        </w:rPr>
        <w:t xml:space="preserve"> })/</w:t>
      </w:r>
    </w:p>
    <w:p>
      <w:pPr>
        <w:rPr>
          <w:rFonts w:ascii="SymbolMT" w:hAnsi="SymbolMT"/>
          <w:color w:val="000000"/>
          <w:szCs w:val="28"/>
        </w:rPr>
      </w:pPr>
      <w:r>
        <w:t xml:space="preserve">Инструментами действия 1 являются </w:t>
      </w:r>
      <w:r>
        <w:rPr>
          <w:rFonts w:ascii="SymbolMT" w:hAnsi="SymbolMT"/>
          <w:color w:val="000000"/>
          <w:szCs w:val="28"/>
        </w:rPr>
        <w:t>молоток, пила, дрель, шуруповерт, действия2 - молоток, пила, дрель, шуруповерт, лопата, действие3 - молоток, дрель, шуруповерт, лопата, действие4 - молоток, пила, шуруповерт, лопата, действие5 - пила, дрель, шуруповерт, лопата.</w:t>
      </w:r>
    </w:p>
    <w:p>
      <w:pPr>
        <w:rPr>
          <w:rFonts w:ascii="TimesNewRomanPSMT" w:hAnsi="TimesNewRomanPSMT"/>
          <w:color w:val="000000"/>
          <w:szCs w:val="28"/>
        </w:rPr>
      </w:pPr>
      <w:r>
        <w:rPr>
          <w:rStyle w:val="162"/>
          <w:rFonts w:hint="eastAsia"/>
        </w:rPr>
        <w:t>П</w:t>
      </w:r>
      <w:r>
        <w:rPr>
          <w:rStyle w:val="162"/>
        </w:rPr>
        <w:t xml:space="preserve">остройки </w:t>
      </w:r>
      <w:r>
        <w:rPr>
          <w:rStyle w:val="164"/>
        </w:rPr>
        <w:sym w:font="Symbol" w:char="F0BA"/>
      </w:r>
      <w:r>
        <w:rPr>
          <w:rStyle w:val="164"/>
        </w:rPr>
        <w:t xml:space="preserve"> </w:t>
      </w:r>
      <w:r>
        <w:rPr>
          <w:rStyle w:val="162"/>
        </w:rPr>
        <w:t>(</w:t>
      </w:r>
      <w:r>
        <w:rPr>
          <w:rStyle w:val="164"/>
        </w:rPr>
        <w:sym w:font="Symbol" w:char="F06C"/>
      </w:r>
      <w:r>
        <w:rPr>
          <w:rStyle w:val="162"/>
        </w:rPr>
        <w:t>(v: {действие1, действие2, действие3, действие4, действие5}) /(v = действие1</w:t>
      </w:r>
      <w:r>
        <w:rPr>
          <w:rStyle w:val="162"/>
          <w:sz w:val="18"/>
          <w:szCs w:val="18"/>
        </w:rPr>
        <w:t xml:space="preserve"> </w:t>
      </w:r>
      <w:r>
        <w:rPr>
          <w:rStyle w:val="164"/>
        </w:rPr>
        <w:sym w:font="Symbol" w:char="F0DE"/>
      </w:r>
      <w:r>
        <w:rPr>
          <w:rStyle w:val="164"/>
        </w:rPr>
        <w:t xml:space="preserve"> {</w:t>
      </w:r>
      <w:r>
        <w:rPr>
          <w:rFonts w:ascii="SymbolMT" w:hAnsi="SymbolMT"/>
          <w:color w:val="000000"/>
          <w:szCs w:val="28"/>
        </w:rPr>
        <w:t>фундамент жилого помещения</w:t>
      </w:r>
      <w:r>
        <w:rPr>
          <w:rStyle w:val="162"/>
        </w:rPr>
        <w:t xml:space="preserve"> }), (v = действие2</w:t>
      </w:r>
      <w:r>
        <w:rPr>
          <w:rStyle w:val="162"/>
          <w:sz w:val="18"/>
          <w:szCs w:val="18"/>
        </w:rPr>
        <w:t xml:space="preserve"> </w:t>
      </w:r>
      <w:r>
        <w:rPr>
          <w:rStyle w:val="164"/>
        </w:rPr>
        <w:sym w:font="Symbol" w:char="F0DE"/>
      </w:r>
      <w:r>
        <w:rPr>
          <w:rStyle w:val="164"/>
        </w:rPr>
        <w:t xml:space="preserve"> </w:t>
      </w:r>
      <w:r>
        <w:rPr>
          <w:rStyle w:val="162"/>
        </w:rPr>
        <w:t>{</w:t>
      </w:r>
      <w:r>
        <w:rPr>
          <w:rFonts w:ascii="SymbolMT" w:hAnsi="SymbolMT"/>
          <w:color w:val="000000"/>
          <w:szCs w:val="28"/>
        </w:rPr>
        <w:t xml:space="preserve"> основа жилого помещения}</w:t>
      </w:r>
      <w:r>
        <w:rPr>
          <w:rStyle w:val="162"/>
        </w:rPr>
        <w:t>), (v = действие3</w:t>
      </w:r>
      <w:r>
        <w:rPr>
          <w:rStyle w:val="162"/>
          <w:sz w:val="18"/>
          <w:szCs w:val="18"/>
        </w:rPr>
        <w:t xml:space="preserve"> </w:t>
      </w:r>
      <w:r>
        <w:rPr>
          <w:rStyle w:val="164"/>
        </w:rPr>
        <w:sym w:font="Symbol" w:char="F0DE"/>
      </w:r>
      <w:r>
        <w:rPr>
          <w:rStyle w:val="164"/>
        </w:rPr>
        <w:t xml:space="preserve"> </w:t>
      </w:r>
      <w:r>
        <w:rPr>
          <w:rStyle w:val="162"/>
        </w:rPr>
        <w:t>{</w:t>
      </w:r>
      <w:r>
        <w:rPr>
          <w:rFonts w:ascii="SymbolMT" w:hAnsi="SymbolMT"/>
          <w:color w:val="000000"/>
          <w:szCs w:val="28"/>
        </w:rPr>
        <w:t xml:space="preserve"> каркас жилого помещения</w:t>
      </w:r>
      <w:r>
        <w:rPr>
          <w:rStyle w:val="162"/>
        </w:rPr>
        <w:t xml:space="preserve"> }), (v = действие4</w:t>
      </w:r>
      <w:r>
        <w:rPr>
          <w:rStyle w:val="162"/>
          <w:sz w:val="18"/>
          <w:szCs w:val="18"/>
        </w:rPr>
        <w:t xml:space="preserve"> </w:t>
      </w:r>
      <w:r>
        <w:rPr>
          <w:rStyle w:val="164"/>
        </w:rPr>
        <w:sym w:font="Symbol" w:char="F0DE"/>
      </w:r>
      <w:r>
        <w:rPr>
          <w:rStyle w:val="164"/>
        </w:rPr>
        <w:t xml:space="preserve"> </w:t>
      </w:r>
      <w:r>
        <w:rPr>
          <w:rStyle w:val="162"/>
        </w:rPr>
        <w:t>{</w:t>
      </w:r>
      <w:r>
        <w:rPr>
          <w:rFonts w:ascii="SymbolMT" w:hAnsi="SymbolMT"/>
          <w:color w:val="000000"/>
          <w:szCs w:val="28"/>
        </w:rPr>
        <w:t xml:space="preserve"> каркас жилого помещения с крышей</w:t>
      </w:r>
      <w:r>
        <w:rPr>
          <w:rStyle w:val="162"/>
        </w:rPr>
        <w:t xml:space="preserve"> }), (v = действие5</w:t>
      </w:r>
      <w:r>
        <w:rPr>
          <w:rStyle w:val="162"/>
          <w:sz w:val="18"/>
          <w:szCs w:val="18"/>
        </w:rPr>
        <w:t xml:space="preserve"> </w:t>
      </w:r>
      <w:r>
        <w:rPr>
          <w:rStyle w:val="164"/>
        </w:rPr>
        <w:sym w:font="Symbol" w:char="F0DE"/>
      </w:r>
      <w:r>
        <w:rPr>
          <w:rStyle w:val="164"/>
        </w:rPr>
        <w:t xml:space="preserve"> </w:t>
      </w:r>
      <w:r>
        <w:rPr>
          <w:rStyle w:val="162"/>
        </w:rPr>
        <w:t>{</w:t>
      </w:r>
      <w:r>
        <w:rPr>
          <w:rFonts w:ascii="SymbolMT" w:hAnsi="SymbolMT"/>
          <w:color w:val="000000"/>
          <w:szCs w:val="28"/>
        </w:rPr>
        <w:t xml:space="preserve"> жилое помещение</w:t>
      </w:r>
      <w:r>
        <w:rPr>
          <w:rStyle w:val="162"/>
        </w:rPr>
        <w:t xml:space="preserve"> })/</w:t>
      </w:r>
    </w:p>
    <w:p>
      <w:r>
        <w:t>Постройками действия1 являются фундамент жилого помещения, действия2 – основа жилого помещения, действие3 – каркас жилого помещения, действие4 – каркас жилого помещения с крышей, действие5 – жилое помещение.</w:t>
      </w:r>
    </w:p>
    <w:p>
      <w:pPr>
        <w:rPr>
          <w:rFonts w:ascii="TimesNewRomanPSMT" w:hAnsi="TimesNewRomanPSMT"/>
          <w:color w:val="000000"/>
          <w:szCs w:val="28"/>
        </w:rPr>
      </w:pPr>
      <w:r>
        <w:rPr>
          <w:rStyle w:val="162"/>
          <w:rFonts w:hint="eastAsia"/>
        </w:rPr>
        <w:t>Р</w:t>
      </w:r>
      <w:r>
        <w:rPr>
          <w:rStyle w:val="162"/>
        </w:rPr>
        <w:t xml:space="preserve">езультаты </w:t>
      </w:r>
      <w:r>
        <w:rPr>
          <w:rStyle w:val="164"/>
        </w:rPr>
        <w:sym w:font="Symbol" w:char="F0BA"/>
      </w:r>
      <w:r>
        <w:rPr>
          <w:rStyle w:val="164"/>
        </w:rPr>
        <w:t xml:space="preserve"> </w:t>
      </w:r>
      <w:r>
        <w:rPr>
          <w:rStyle w:val="162"/>
        </w:rPr>
        <w:t>(</w:t>
      </w:r>
      <w:r>
        <w:rPr>
          <w:rStyle w:val="164"/>
        </w:rPr>
        <w:sym w:font="Symbol" w:char="F06C"/>
      </w:r>
      <w:r>
        <w:rPr>
          <w:rStyle w:val="162"/>
        </w:rPr>
        <w:t>(v: {действие1, действи</w:t>
      </w:r>
      <w:r>
        <w:rPr>
          <w:rStyle w:val="162"/>
          <w:rFonts w:hint="eastAsia"/>
        </w:rPr>
        <w:t>е</w:t>
      </w:r>
      <w:r>
        <w:rPr>
          <w:rStyle w:val="162"/>
        </w:rPr>
        <w:t>2, действи</w:t>
      </w:r>
      <w:r>
        <w:rPr>
          <w:rStyle w:val="162"/>
          <w:rFonts w:hint="eastAsia"/>
        </w:rPr>
        <w:t>е</w:t>
      </w:r>
      <w:r>
        <w:rPr>
          <w:rStyle w:val="162"/>
        </w:rPr>
        <w:t>3, действи</w:t>
      </w:r>
      <w:r>
        <w:rPr>
          <w:rStyle w:val="162"/>
          <w:rFonts w:hint="eastAsia"/>
        </w:rPr>
        <w:t>е</w:t>
      </w:r>
      <w:r>
        <w:rPr>
          <w:rStyle w:val="162"/>
        </w:rPr>
        <w:t>3, действи</w:t>
      </w:r>
      <w:r>
        <w:rPr>
          <w:rStyle w:val="162"/>
          <w:rFonts w:hint="eastAsia"/>
        </w:rPr>
        <w:t>е</w:t>
      </w:r>
      <w:r>
        <w:rPr>
          <w:rStyle w:val="162"/>
        </w:rPr>
        <w:t>5}) / (v = действие1</w:t>
      </w:r>
      <w:r>
        <w:rPr>
          <w:rStyle w:val="164"/>
        </w:rPr>
        <w:sym w:font="Symbol" w:char="F0DE"/>
      </w:r>
      <w:r>
        <w:rPr>
          <w:rStyle w:val="164"/>
        </w:rPr>
        <w:t>&lt;</w:t>
      </w:r>
      <w:r>
        <w:rPr>
          <w:rStyle w:val="162"/>
        </w:rPr>
        <w:t>{</w:t>
      </w:r>
      <w:r>
        <w:rPr>
          <w:rFonts w:ascii="SymbolMT" w:hAnsi="SymbolMT"/>
          <w:color w:val="000000"/>
          <w:szCs w:val="28"/>
        </w:rPr>
        <w:t>доска-10, кирпич-20, бетон-0, черепица-50, гвоздь-100</w:t>
      </w:r>
      <w:r>
        <w:rPr>
          <w:rStyle w:val="162"/>
        </w:rPr>
        <w:t>},{</w:t>
      </w:r>
      <w:r>
        <w:rPr>
          <w:rFonts w:ascii="SymbolMT" w:hAnsi="SymbolMT"/>
          <w:color w:val="000000"/>
          <w:szCs w:val="28"/>
        </w:rPr>
        <w:t xml:space="preserve"> молоток, пила, дрель, шуруповерт</w:t>
      </w:r>
      <w:r>
        <w:rPr>
          <w:rStyle w:val="162"/>
        </w:rPr>
        <w:t>},</w:t>
      </w:r>
      <w:r>
        <w:rPr>
          <w:rStyle w:val="164"/>
        </w:rPr>
        <w:t>{</w:t>
      </w:r>
      <w:r>
        <w:rPr>
          <w:rFonts w:ascii="SymbolMT" w:hAnsi="SymbolMT"/>
          <w:color w:val="000000"/>
          <w:szCs w:val="28"/>
        </w:rPr>
        <w:t>фундамент жилого помещения</w:t>
      </w:r>
      <w:r>
        <w:rPr>
          <w:rStyle w:val="162"/>
        </w:rPr>
        <w:t xml:space="preserve"> }&gt;), (v = действие2</w:t>
      </w:r>
      <w:r>
        <w:rPr>
          <w:rStyle w:val="164"/>
        </w:rPr>
        <w:sym w:font="Symbol" w:char="F0DE"/>
      </w:r>
      <w:r>
        <w:rPr>
          <w:rStyle w:val="164"/>
        </w:rPr>
        <w:t xml:space="preserve"> &lt;</w:t>
      </w:r>
      <w:r>
        <w:rPr>
          <w:rStyle w:val="162"/>
        </w:rPr>
        <w:t>{</w:t>
      </w:r>
      <w:r>
        <w:rPr>
          <w:rFonts w:ascii="SymbolMT" w:hAnsi="SymbolMT"/>
          <w:color w:val="000000"/>
          <w:szCs w:val="28"/>
        </w:rPr>
        <w:t>доска-10, кирпич-0, бетон-0, черепица-50, гвоздь-100</w:t>
      </w:r>
      <w:r>
        <w:rPr>
          <w:rStyle w:val="162"/>
        </w:rPr>
        <w:t>},{</w:t>
      </w:r>
      <w:r>
        <w:rPr>
          <w:rFonts w:ascii="SymbolMT" w:hAnsi="SymbolMT"/>
          <w:color w:val="000000"/>
          <w:szCs w:val="28"/>
        </w:rPr>
        <w:t xml:space="preserve"> молоток, пила, дрель, шуруповерт, лопата},</w:t>
      </w:r>
      <w:r>
        <w:rPr>
          <w:rStyle w:val="162"/>
        </w:rPr>
        <w:t>{</w:t>
      </w:r>
      <w:r>
        <w:rPr>
          <w:rFonts w:ascii="SymbolMT" w:hAnsi="SymbolMT"/>
          <w:color w:val="000000"/>
          <w:szCs w:val="28"/>
        </w:rPr>
        <w:t xml:space="preserve"> основа жилого помещения}&gt;</w:t>
      </w:r>
      <w:r>
        <w:rPr>
          <w:rStyle w:val="162"/>
        </w:rPr>
        <w:t>), (v = действие3</w:t>
      </w:r>
      <w:r>
        <w:rPr>
          <w:rStyle w:val="164"/>
        </w:rPr>
        <w:sym w:font="Symbol" w:char="F0DE"/>
      </w:r>
      <w:r>
        <w:rPr>
          <w:rStyle w:val="164"/>
        </w:rPr>
        <w:t xml:space="preserve"> &lt;</w:t>
      </w:r>
      <w:r>
        <w:rPr>
          <w:rStyle w:val="162"/>
        </w:rPr>
        <w:t>{</w:t>
      </w:r>
      <w:r>
        <w:rPr>
          <w:rFonts w:ascii="SymbolMT" w:hAnsi="SymbolMT"/>
          <w:color w:val="000000"/>
          <w:szCs w:val="28"/>
        </w:rPr>
        <w:t xml:space="preserve"> доска-0, кирпич-0, бетон-0, черепица-50, гвоздь-100</w:t>
      </w:r>
      <w:r>
        <w:rPr>
          <w:rStyle w:val="162"/>
        </w:rPr>
        <w:t>},{</w:t>
      </w:r>
      <w:r>
        <w:rPr>
          <w:rFonts w:ascii="SymbolMT" w:hAnsi="SymbolMT"/>
          <w:color w:val="000000"/>
          <w:szCs w:val="28"/>
        </w:rPr>
        <w:t xml:space="preserve"> молоток, дрель, шуруповерт, лопата</w:t>
      </w:r>
      <w:r>
        <w:rPr>
          <w:rStyle w:val="162"/>
        </w:rPr>
        <w:t xml:space="preserve"> },{</w:t>
      </w:r>
      <w:r>
        <w:rPr>
          <w:rFonts w:ascii="SymbolMT" w:hAnsi="SymbolMT"/>
          <w:color w:val="000000"/>
          <w:szCs w:val="28"/>
        </w:rPr>
        <w:t xml:space="preserve"> каркас жилого помещения</w:t>
      </w:r>
      <w:r>
        <w:rPr>
          <w:rStyle w:val="162"/>
        </w:rPr>
        <w:t xml:space="preserve"> }&gt;</w:t>
      </w:r>
      <w:r>
        <w:rPr>
          <w:rStyle w:val="164"/>
        </w:rPr>
        <w:t xml:space="preserve">), </w:t>
      </w:r>
      <w:r>
        <w:rPr>
          <w:rStyle w:val="162"/>
        </w:rPr>
        <w:t>(v = действие4</w:t>
      </w:r>
      <w:r>
        <w:rPr>
          <w:rStyle w:val="164"/>
        </w:rPr>
        <w:sym w:font="Symbol" w:char="F0DE"/>
      </w:r>
      <w:r>
        <w:rPr>
          <w:rStyle w:val="164"/>
        </w:rPr>
        <w:t xml:space="preserve"> &lt;</w:t>
      </w:r>
      <w:r>
        <w:rPr>
          <w:rStyle w:val="162"/>
        </w:rPr>
        <w:t>{</w:t>
      </w:r>
      <w:r>
        <w:rPr>
          <w:rFonts w:ascii="SymbolMT" w:hAnsi="SymbolMT"/>
          <w:color w:val="000000"/>
          <w:szCs w:val="28"/>
        </w:rPr>
        <w:t xml:space="preserve"> доска-0, кирпич-0, бетон-0, черепица-50, гвоздь-0</w:t>
      </w:r>
      <w:r>
        <w:rPr>
          <w:rStyle w:val="162"/>
        </w:rPr>
        <w:t>},{</w:t>
      </w:r>
      <w:r>
        <w:rPr>
          <w:rFonts w:ascii="SymbolMT" w:hAnsi="SymbolMT"/>
          <w:color w:val="000000"/>
          <w:szCs w:val="28"/>
        </w:rPr>
        <w:t xml:space="preserve"> молоток, пила, шуруповерт, лопата</w:t>
      </w:r>
      <w:r>
        <w:rPr>
          <w:rStyle w:val="162"/>
        </w:rPr>
        <w:t xml:space="preserve"> },{</w:t>
      </w:r>
      <w:r>
        <w:rPr>
          <w:rFonts w:ascii="SymbolMT" w:hAnsi="SymbolMT"/>
          <w:color w:val="000000"/>
          <w:szCs w:val="28"/>
        </w:rPr>
        <w:t xml:space="preserve"> каркас жилого помещения с крышей</w:t>
      </w:r>
      <w:r>
        <w:rPr>
          <w:rStyle w:val="162"/>
        </w:rPr>
        <w:t xml:space="preserve"> }&gt;), (v = действие5</w:t>
      </w:r>
      <w:r>
        <w:rPr>
          <w:rStyle w:val="164"/>
        </w:rPr>
        <w:sym w:font="Symbol" w:char="F0DE"/>
      </w:r>
      <w:r>
        <w:rPr>
          <w:rStyle w:val="164"/>
        </w:rPr>
        <w:t xml:space="preserve"> &lt;</w:t>
      </w:r>
      <w:r>
        <w:rPr>
          <w:rStyle w:val="162"/>
        </w:rPr>
        <w:t>{</w:t>
      </w:r>
      <w:r>
        <w:rPr>
          <w:rFonts w:ascii="SymbolMT" w:hAnsi="SymbolMT"/>
          <w:color w:val="000000"/>
          <w:szCs w:val="28"/>
        </w:rPr>
        <w:t xml:space="preserve"> доска-0, кирпич-0, бетон-0, черепица-0, гвоздь-0</w:t>
      </w:r>
      <w:r>
        <w:rPr>
          <w:rStyle w:val="162"/>
        </w:rPr>
        <w:t>},{</w:t>
      </w:r>
      <w:r>
        <w:rPr>
          <w:rFonts w:ascii="SymbolMT" w:hAnsi="SymbolMT"/>
          <w:color w:val="000000"/>
          <w:szCs w:val="28"/>
        </w:rPr>
        <w:t>пила, дрель, шуруповерт, лопата</w:t>
      </w:r>
      <w:r>
        <w:rPr>
          <w:rStyle w:val="162"/>
        </w:rPr>
        <w:t xml:space="preserve"> },{</w:t>
      </w:r>
      <w:r>
        <w:rPr>
          <w:rFonts w:ascii="SymbolMT" w:hAnsi="SymbolMT"/>
          <w:color w:val="000000"/>
          <w:szCs w:val="28"/>
        </w:rPr>
        <w:t xml:space="preserve"> жилое помещение</w:t>
      </w:r>
      <w:r>
        <w:rPr>
          <w:rStyle w:val="162"/>
        </w:rPr>
        <w:t xml:space="preserve"> }&gt;)/</w:t>
      </w:r>
    </w:p>
    <w:p>
      <w:r>
        <w:rPr>
          <w:rFonts w:ascii="TimesNewRomanPSMT" w:hAnsi="TimesNewRomanPSMT"/>
          <w:color w:val="000000"/>
          <w:szCs w:val="28"/>
        </w:rPr>
        <w:t>Результатами действия1 являются &lt;</w:t>
      </w:r>
      <w:r>
        <w:rPr>
          <w:rStyle w:val="164"/>
        </w:rPr>
        <w:sym w:font="Symbol" w:char="F0DE"/>
      </w:r>
      <w:r>
        <w:rPr>
          <w:rStyle w:val="162"/>
        </w:rPr>
        <w:t>{</w:t>
      </w:r>
      <w:r>
        <w:rPr>
          <w:rFonts w:ascii="SymbolMT" w:hAnsi="SymbolMT"/>
          <w:color w:val="000000"/>
          <w:szCs w:val="28"/>
        </w:rPr>
        <w:t>доска-10, кирпич-20, бетон-0, черепица-50, гвоздь-100</w:t>
      </w:r>
      <w:r>
        <w:rPr>
          <w:rStyle w:val="162"/>
        </w:rPr>
        <w:t>},{</w:t>
      </w:r>
      <w:r>
        <w:rPr>
          <w:rFonts w:ascii="SymbolMT" w:hAnsi="SymbolMT"/>
          <w:color w:val="000000"/>
          <w:szCs w:val="28"/>
        </w:rPr>
        <w:t xml:space="preserve"> молоток, пила, дрель, шуруповерт</w:t>
      </w:r>
      <w:r>
        <w:rPr>
          <w:rStyle w:val="162"/>
        </w:rPr>
        <w:t>},</w:t>
      </w:r>
      <w:r>
        <w:rPr>
          <w:rStyle w:val="164"/>
        </w:rPr>
        <w:t>{</w:t>
      </w:r>
      <w:r>
        <w:rPr>
          <w:rFonts w:ascii="SymbolMT" w:hAnsi="SymbolMT"/>
          <w:color w:val="000000"/>
          <w:szCs w:val="28"/>
        </w:rPr>
        <w:t>фундамент жилого помещения</w:t>
      </w:r>
      <w:r>
        <w:rPr>
          <w:rStyle w:val="162"/>
        </w:rPr>
        <w:t xml:space="preserve"> }</w:t>
      </w:r>
      <w:r>
        <w:rPr>
          <w:rFonts w:ascii="TimesNewRomanPSMT" w:hAnsi="TimesNewRomanPSMT"/>
          <w:color w:val="000000"/>
          <w:szCs w:val="28"/>
        </w:rPr>
        <w:t>&gt;, действия2 - &lt;</w:t>
      </w:r>
      <w:r>
        <w:rPr>
          <w:rStyle w:val="162"/>
        </w:rPr>
        <w:t>{</w:t>
      </w:r>
      <w:r>
        <w:rPr>
          <w:rFonts w:ascii="SymbolMT" w:hAnsi="SymbolMT"/>
          <w:color w:val="000000"/>
          <w:szCs w:val="28"/>
        </w:rPr>
        <w:t>доска-10, кирпич-0, бетон-0, черепица-50, гвоздь-100</w:t>
      </w:r>
      <w:r>
        <w:rPr>
          <w:rStyle w:val="162"/>
        </w:rPr>
        <w:t>},{</w:t>
      </w:r>
      <w:r>
        <w:rPr>
          <w:rFonts w:ascii="SymbolMT" w:hAnsi="SymbolMT"/>
          <w:color w:val="000000"/>
          <w:szCs w:val="28"/>
        </w:rPr>
        <w:t xml:space="preserve"> молоток, пила, дрель, шуруповерт, лопата},</w:t>
      </w:r>
      <w:r>
        <w:rPr>
          <w:rStyle w:val="162"/>
        </w:rPr>
        <w:t>{</w:t>
      </w:r>
      <w:r>
        <w:rPr>
          <w:rFonts w:ascii="SymbolMT" w:hAnsi="SymbolMT"/>
          <w:color w:val="000000"/>
          <w:szCs w:val="28"/>
        </w:rPr>
        <w:t xml:space="preserve"> основа жилого помещения}</w:t>
      </w:r>
      <w:r>
        <w:rPr>
          <w:rFonts w:ascii="TimesNewRomanPSMT" w:hAnsi="TimesNewRomanPSMT"/>
          <w:color w:val="000000"/>
          <w:szCs w:val="28"/>
        </w:rPr>
        <w:t>&gt;, действи3 - &lt;</w:t>
      </w:r>
      <w:r>
        <w:rPr>
          <w:rStyle w:val="162"/>
        </w:rPr>
        <w:t>{</w:t>
      </w:r>
      <w:r>
        <w:rPr>
          <w:rFonts w:ascii="SymbolMT" w:hAnsi="SymbolMT"/>
          <w:color w:val="000000"/>
          <w:szCs w:val="28"/>
        </w:rPr>
        <w:t xml:space="preserve"> доска-0, кирпич-0, бетон-0, черепица-50, гвоздь-100</w:t>
      </w:r>
      <w:r>
        <w:rPr>
          <w:rStyle w:val="162"/>
        </w:rPr>
        <w:t>},{</w:t>
      </w:r>
      <w:r>
        <w:rPr>
          <w:rFonts w:ascii="SymbolMT" w:hAnsi="SymbolMT"/>
          <w:color w:val="000000"/>
          <w:szCs w:val="28"/>
        </w:rPr>
        <w:t xml:space="preserve"> молоток, дрель, шуруповерт, лопата</w:t>
      </w:r>
      <w:r>
        <w:rPr>
          <w:rStyle w:val="162"/>
        </w:rPr>
        <w:t xml:space="preserve"> },{</w:t>
      </w:r>
      <w:r>
        <w:rPr>
          <w:rFonts w:ascii="SymbolMT" w:hAnsi="SymbolMT"/>
          <w:color w:val="000000"/>
          <w:szCs w:val="28"/>
        </w:rPr>
        <w:t xml:space="preserve"> каркас жилого помещения</w:t>
      </w:r>
      <w:r>
        <w:rPr>
          <w:rStyle w:val="162"/>
        </w:rPr>
        <w:t xml:space="preserve"> }</w:t>
      </w:r>
      <w:r>
        <w:rPr>
          <w:rFonts w:ascii="TimesNewRomanPSMT" w:hAnsi="TimesNewRomanPSMT"/>
          <w:color w:val="000000"/>
          <w:szCs w:val="28"/>
        </w:rPr>
        <w:t>&gt;, дейтсвия4 - &lt;</w:t>
      </w:r>
      <w:r>
        <w:rPr>
          <w:rStyle w:val="162"/>
        </w:rPr>
        <w:t>{</w:t>
      </w:r>
      <w:r>
        <w:rPr>
          <w:rFonts w:ascii="SymbolMT" w:hAnsi="SymbolMT"/>
          <w:color w:val="000000"/>
          <w:szCs w:val="28"/>
        </w:rPr>
        <w:t xml:space="preserve"> доска-0, кирпич-0, бетон-0, черепица-50, гвоздь-0</w:t>
      </w:r>
      <w:r>
        <w:rPr>
          <w:rStyle w:val="162"/>
        </w:rPr>
        <w:t>},{</w:t>
      </w:r>
      <w:r>
        <w:rPr>
          <w:rFonts w:ascii="SymbolMT" w:hAnsi="SymbolMT"/>
          <w:color w:val="000000"/>
          <w:szCs w:val="28"/>
        </w:rPr>
        <w:t xml:space="preserve"> молоток, пила, шуруповерт, лопата</w:t>
      </w:r>
      <w:r>
        <w:rPr>
          <w:rStyle w:val="162"/>
        </w:rPr>
        <w:t xml:space="preserve"> },{</w:t>
      </w:r>
      <w:r>
        <w:rPr>
          <w:rFonts w:ascii="SymbolMT" w:hAnsi="SymbolMT"/>
          <w:color w:val="000000"/>
          <w:szCs w:val="28"/>
        </w:rPr>
        <w:t xml:space="preserve"> каркас жилого помещения с крышей</w:t>
      </w:r>
      <w:r>
        <w:rPr>
          <w:rStyle w:val="162"/>
        </w:rPr>
        <w:t xml:space="preserve"> }</w:t>
      </w:r>
      <w:r>
        <w:rPr>
          <w:rFonts w:ascii="TimesNewRomanPSMT" w:hAnsi="TimesNewRomanPSMT"/>
          <w:color w:val="000000"/>
          <w:szCs w:val="28"/>
        </w:rPr>
        <w:t>&gt;, действия5 - &lt;</w:t>
      </w:r>
      <w:r>
        <w:rPr>
          <w:rStyle w:val="162"/>
        </w:rPr>
        <w:t>{</w:t>
      </w:r>
      <w:r>
        <w:rPr>
          <w:rFonts w:ascii="SymbolMT" w:hAnsi="SymbolMT"/>
          <w:color w:val="000000"/>
          <w:szCs w:val="28"/>
        </w:rPr>
        <w:t xml:space="preserve"> доска-0, кирпич-0, бетон-0, черепица-0, гвоздь-0</w:t>
      </w:r>
      <w:r>
        <w:rPr>
          <w:rStyle w:val="162"/>
        </w:rPr>
        <w:t>},{</w:t>
      </w:r>
      <w:r>
        <w:rPr>
          <w:rFonts w:ascii="SymbolMT" w:hAnsi="SymbolMT"/>
          <w:color w:val="000000"/>
          <w:szCs w:val="28"/>
        </w:rPr>
        <w:t>пила, дрель, шуруповерт, лопата</w:t>
      </w:r>
      <w:r>
        <w:rPr>
          <w:rStyle w:val="162"/>
        </w:rPr>
        <w:t xml:space="preserve"> },{</w:t>
      </w:r>
      <w:r>
        <w:rPr>
          <w:rFonts w:ascii="SymbolMT" w:hAnsi="SymbolMT"/>
          <w:color w:val="000000"/>
          <w:szCs w:val="28"/>
        </w:rPr>
        <w:t xml:space="preserve"> жилое помещение</w:t>
      </w:r>
      <w:r>
        <w:rPr>
          <w:rStyle w:val="162"/>
        </w:rPr>
        <w:t xml:space="preserve"> }</w:t>
      </w:r>
      <w:r>
        <w:rPr>
          <w:rFonts w:ascii="TimesNewRomanPSMT" w:hAnsi="TimesNewRomanPSMT"/>
          <w:color w:val="000000"/>
          <w:szCs w:val="28"/>
        </w:rPr>
        <w:t>&gt;.</w:t>
      </w:r>
    </w:p>
    <w:p>
      <w:pPr>
        <w:pStyle w:val="3"/>
      </w:pPr>
      <w:bookmarkStart w:id="9" w:name="_Toc2067228650"/>
      <w:r>
        <w:t>Построение модели ситуации</w:t>
      </w:r>
      <w:bookmarkEnd w:id="9"/>
    </w:p>
    <w:p>
      <w:pPr>
        <w:rPr>
          <w:rFonts w:ascii="SymbolMT" w:hAnsi="SymbolMT"/>
          <w:color w:val="000000"/>
          <w:szCs w:val="28"/>
        </w:rPr>
      </w:pPr>
      <w:r>
        <w:t xml:space="preserve">Процесс </w:t>
      </w:r>
      <w:r>
        <w:rPr>
          <w:rFonts w:ascii="SymbolMT" w:hAnsi="SymbolMT"/>
          <w:color w:val="000000"/>
          <w:szCs w:val="28"/>
        </w:rPr>
        <w:sym w:font="Symbol" w:char="F0BA"/>
      </w:r>
      <w:r>
        <w:rPr>
          <w:rFonts w:ascii="SymbolMT" w:hAnsi="SymbolMT"/>
          <w:color w:val="000000"/>
          <w:szCs w:val="28"/>
        </w:rPr>
        <w:t xml:space="preserve"> &lt;&lt;{бетон-10}, {лопата, молоток}, {}&gt;, &lt;{}, {молоток}, {фундамент жилого здания}&gt;&gt;</w:t>
      </w:r>
    </w:p>
    <w:p>
      <w:r>
        <w:t>На первом шаге процесса имеются материалы (ресурсы) – бетон (10 шт.), инструменты – лопата, молоток, постройки – нет. На втором шаге – материалы (ресурсы) – нет, инструменты – молоток, постройки – жилое помещение.</w:t>
      </w:r>
    </w:p>
    <w:p>
      <w:pPr>
        <w:rPr>
          <w:rStyle w:val="162"/>
        </w:rPr>
      </w:pPr>
      <w:r>
        <w:t xml:space="preserve">Действие процесса </w:t>
      </w:r>
      <w:r>
        <w:rPr>
          <w:rFonts w:ascii="SymbolMT" w:hAnsi="SymbolMT"/>
          <w:color w:val="000000"/>
          <w:szCs w:val="28"/>
        </w:rPr>
        <w:sym w:font="Symbol" w:char="F0BA"/>
      </w:r>
      <w:r>
        <w:rPr>
          <w:rFonts w:ascii="SymbolMT" w:hAnsi="SymbolMT"/>
          <w:color w:val="000000"/>
          <w:szCs w:val="28"/>
        </w:rPr>
        <w:t xml:space="preserve"> </w:t>
      </w:r>
      <w:r>
        <w:rPr>
          <w:rStyle w:val="162"/>
        </w:rPr>
        <w:t>(</w:t>
      </w:r>
      <w:r>
        <w:rPr>
          <w:rStyle w:val="163"/>
        </w:rPr>
        <w:sym w:font="Symbol" w:char="F06C"/>
      </w:r>
      <w:r>
        <w:rPr>
          <w:rStyle w:val="162"/>
        </w:rPr>
        <w:t xml:space="preserve">(v: I [1,1]) / (v = 1 </w:t>
      </w:r>
      <w:r>
        <w:rPr>
          <w:rStyle w:val="163"/>
        </w:rPr>
        <w:sym w:font="Symbol" w:char="F0DE"/>
      </w:r>
      <w:r>
        <w:rPr>
          <w:rStyle w:val="163"/>
        </w:rPr>
        <w:t xml:space="preserve"> </w:t>
      </w:r>
      <w:r>
        <w:rPr>
          <w:rStyle w:val="162"/>
        </w:rPr>
        <w:t>Действие1)/)</w:t>
      </w:r>
    </w:p>
    <w:p>
      <w:pPr>
        <w:rPr>
          <w:rStyle w:val="162"/>
        </w:rPr>
      </w:pPr>
      <w:r>
        <w:rPr>
          <w:rStyle w:val="162"/>
        </w:rPr>
        <w:t>На первом шаге процесса имела место одна действие с идентификатором «действие1».</w:t>
      </w:r>
    </w:p>
    <w:p>
      <w:pPr>
        <w:rPr>
          <w:rFonts w:ascii="TimesNewRomanPSMT" w:hAnsi="TimesNewRomanPSMT"/>
          <w:color w:val="000000"/>
          <w:szCs w:val="28"/>
        </w:rPr>
      </w:pPr>
      <w:r>
        <w:rPr>
          <w:rStyle w:val="162"/>
        </w:rPr>
        <w:t xml:space="preserve">Израсходовано при постройке </w:t>
      </w:r>
      <w:r>
        <w:rPr>
          <w:rFonts w:ascii="SymbolMT" w:hAnsi="SymbolMT"/>
          <w:color w:val="000000"/>
          <w:szCs w:val="28"/>
        </w:rPr>
        <w:sym w:font="Symbol" w:char="F0BA"/>
      </w:r>
      <w:r>
        <w:rPr>
          <w:rFonts w:ascii="SymbolMT" w:hAnsi="SymbolMT"/>
          <w:color w:val="000000"/>
          <w:szCs w:val="28"/>
        </w:rPr>
        <w:t xml:space="preserve"> </w:t>
      </w:r>
      <w:r>
        <w:rPr>
          <w:rFonts w:ascii="TimesNewRomanPSMT" w:hAnsi="TimesNewRomanPSMT"/>
          <w:color w:val="000000"/>
          <w:szCs w:val="28"/>
        </w:rPr>
        <w:t>(</w:t>
      </w:r>
      <w:r>
        <w:rPr>
          <w:rFonts w:ascii="SymbolMT" w:hAnsi="SymbolMT"/>
          <w:color w:val="000000"/>
          <w:szCs w:val="28"/>
        </w:rPr>
        <w:sym w:font="Symbol" w:char="F06C"/>
      </w:r>
      <w:r>
        <w:rPr>
          <w:rFonts w:ascii="TimesNewRomanPSMT" w:hAnsi="TimesNewRomanPSMT"/>
          <w:color w:val="000000"/>
          <w:szCs w:val="28"/>
        </w:rPr>
        <w:t xml:space="preserve">(v: I [1,1]) / (v = 1 </w:t>
      </w:r>
      <w:r>
        <w:rPr>
          <w:rFonts w:ascii="SymbolMT" w:hAnsi="SymbolMT"/>
          <w:color w:val="000000"/>
          <w:szCs w:val="28"/>
        </w:rPr>
        <w:sym w:font="Symbol" w:char="F0DE"/>
      </w:r>
      <w:r>
        <w:rPr>
          <w:rFonts w:ascii="TimesNewRomanPSMT" w:hAnsi="TimesNewRomanPSMT"/>
          <w:color w:val="000000"/>
          <w:szCs w:val="28"/>
        </w:rPr>
        <w:t>{бетон-10})/)</w:t>
      </w:r>
    </w:p>
    <w:p>
      <w:pPr>
        <w:rPr>
          <w:rFonts w:ascii="TimesNewRomanPSMT" w:hAnsi="TimesNewRomanPSMT"/>
          <w:color w:val="000000"/>
          <w:szCs w:val="28"/>
        </w:rPr>
      </w:pPr>
      <w:r>
        <w:rPr>
          <w:rFonts w:ascii="TimesNewRomanPSMT" w:hAnsi="TimesNewRomanPSMT"/>
          <w:color w:val="000000"/>
          <w:szCs w:val="28"/>
        </w:rPr>
        <w:t>Материал (ресурс) бетон (10 шт.) на первом шаге процесса было израсходовано при постройке полностью.</w:t>
      </w:r>
    </w:p>
    <w:p>
      <w:pPr>
        <w:rPr>
          <w:rFonts w:ascii="TimesNewRomanPSMT" w:hAnsi="TimesNewRomanPSMT"/>
          <w:color w:val="000000"/>
          <w:szCs w:val="28"/>
        </w:rPr>
      </w:pPr>
      <w:r>
        <w:rPr>
          <w:rStyle w:val="162"/>
        </w:rPr>
        <w:t xml:space="preserve">Позаимствовано при постройке </w:t>
      </w:r>
      <w:r>
        <w:rPr>
          <w:rFonts w:ascii="SymbolMT" w:hAnsi="SymbolMT"/>
          <w:color w:val="000000"/>
          <w:szCs w:val="28"/>
        </w:rPr>
        <w:sym w:font="Symbol" w:char="F0BA"/>
      </w:r>
      <w:r>
        <w:rPr>
          <w:rFonts w:ascii="SymbolMT" w:hAnsi="SymbolMT"/>
          <w:color w:val="000000"/>
          <w:szCs w:val="28"/>
        </w:rPr>
        <w:t xml:space="preserve"> </w:t>
      </w:r>
      <w:r>
        <w:rPr>
          <w:rFonts w:ascii="TimesNewRomanPSMT" w:hAnsi="TimesNewRomanPSMT"/>
          <w:color w:val="000000"/>
          <w:szCs w:val="28"/>
        </w:rPr>
        <w:t>(</w:t>
      </w:r>
      <w:r>
        <w:rPr>
          <w:rFonts w:ascii="SymbolMT" w:hAnsi="SymbolMT"/>
          <w:color w:val="000000"/>
          <w:szCs w:val="28"/>
        </w:rPr>
        <w:sym w:font="Symbol" w:char="F06C"/>
      </w:r>
      <w:r>
        <w:rPr>
          <w:rFonts w:ascii="TimesNewRomanPSMT" w:hAnsi="TimesNewRomanPSMT"/>
          <w:color w:val="000000"/>
          <w:szCs w:val="28"/>
        </w:rPr>
        <w:t xml:space="preserve">(v: I [1,1]) / (v = 1 </w:t>
      </w:r>
      <w:r>
        <w:rPr>
          <w:rFonts w:ascii="SymbolMT" w:hAnsi="SymbolMT"/>
          <w:color w:val="000000"/>
          <w:szCs w:val="28"/>
        </w:rPr>
        <w:sym w:font="Symbol" w:char="F0DE"/>
      </w:r>
      <w:r>
        <w:rPr>
          <w:rFonts w:ascii="TimesNewRomanPSMT" w:hAnsi="TimesNewRomanPSMT"/>
          <w:color w:val="000000"/>
          <w:szCs w:val="28"/>
        </w:rPr>
        <w:t>{лопата})/)</w:t>
      </w:r>
    </w:p>
    <w:p>
      <w:pPr>
        <w:rPr>
          <w:rFonts w:ascii="TimesNewRomanPSMT" w:hAnsi="TimesNewRomanPSMT"/>
          <w:color w:val="000000"/>
          <w:szCs w:val="28"/>
        </w:rPr>
      </w:pPr>
      <w:r>
        <w:rPr>
          <w:rFonts w:ascii="TimesNewRomanPSMT" w:hAnsi="TimesNewRomanPSMT"/>
          <w:color w:val="000000"/>
          <w:szCs w:val="28"/>
        </w:rPr>
        <w:t>Инструмент лопата на первом шаге процесса был позаимствован при постройке.</w:t>
      </w:r>
    </w:p>
    <w:p>
      <w:pPr>
        <w:rPr>
          <w:rFonts w:ascii="SymbolMT" w:hAnsi="SymbolMT"/>
          <w:color w:val="000000"/>
          <w:szCs w:val="28"/>
        </w:rPr>
      </w:pPr>
      <w:r>
        <w:rPr>
          <w:rFonts w:hint="eastAsia" w:ascii="TimesNewRomanPSMT" w:hAnsi="TimesNewRomanPSMT"/>
          <w:color w:val="000000"/>
          <w:szCs w:val="28"/>
        </w:rPr>
        <w:t>М</w:t>
      </w:r>
      <w:r>
        <w:rPr>
          <w:rFonts w:ascii="TimesNewRomanPSMT" w:hAnsi="TimesNewRomanPSMT"/>
          <w:color w:val="000000"/>
          <w:szCs w:val="28"/>
        </w:rPr>
        <w:t xml:space="preserve">ножество начальных материалов ресурсов </w:t>
      </w:r>
      <w:r>
        <w:rPr>
          <w:rFonts w:ascii="SymbolMT" w:hAnsi="SymbolMT"/>
          <w:color w:val="000000"/>
          <w:szCs w:val="28"/>
        </w:rPr>
        <w:sym w:font="Symbol" w:char="F0BA"/>
      </w:r>
      <w:r>
        <w:rPr>
          <w:rFonts w:ascii="SymbolMT" w:hAnsi="SymbolMT"/>
          <w:color w:val="000000"/>
          <w:szCs w:val="28"/>
        </w:rPr>
        <w:t xml:space="preserve"> {бетон-10}</w:t>
      </w:r>
    </w:p>
    <w:p>
      <w:pPr>
        <w:rPr>
          <w:rFonts w:ascii="SymbolMT" w:hAnsi="SymbolMT"/>
          <w:color w:val="000000"/>
          <w:szCs w:val="28"/>
        </w:rPr>
      </w:pPr>
      <w:r>
        <w:rPr>
          <w:rFonts w:ascii="SymbolMT" w:hAnsi="SymbolMT"/>
          <w:color w:val="000000"/>
          <w:szCs w:val="28"/>
        </w:rPr>
        <w:t>Исходные материалы (ресурсы) – Бетон 10 шт.</w:t>
      </w:r>
    </w:p>
    <w:p>
      <w:pPr>
        <w:rPr>
          <w:rFonts w:ascii="SymbolMT" w:hAnsi="SymbolMT"/>
          <w:color w:val="000000"/>
          <w:szCs w:val="28"/>
        </w:rPr>
      </w:pPr>
      <w:r>
        <w:rPr>
          <w:rFonts w:hint="eastAsia" w:ascii="TimesNewRomanPSMT" w:hAnsi="TimesNewRomanPSMT"/>
          <w:color w:val="000000"/>
          <w:szCs w:val="28"/>
        </w:rPr>
        <w:t>М</w:t>
      </w:r>
      <w:r>
        <w:rPr>
          <w:rFonts w:ascii="TimesNewRomanPSMT" w:hAnsi="TimesNewRomanPSMT"/>
          <w:color w:val="000000"/>
          <w:szCs w:val="28"/>
        </w:rPr>
        <w:t xml:space="preserve">ножество начальных материалов инструментов </w:t>
      </w:r>
      <w:r>
        <w:rPr>
          <w:rFonts w:ascii="SymbolMT" w:hAnsi="SymbolMT"/>
          <w:color w:val="000000"/>
          <w:szCs w:val="28"/>
        </w:rPr>
        <w:sym w:font="Symbol" w:char="F0BA"/>
      </w:r>
      <w:r>
        <w:rPr>
          <w:rFonts w:ascii="SymbolMT" w:hAnsi="SymbolMT"/>
          <w:color w:val="000000"/>
          <w:szCs w:val="28"/>
        </w:rPr>
        <w:t xml:space="preserve"> {лопата, молоток}</w:t>
      </w:r>
    </w:p>
    <w:p>
      <w:pPr>
        <w:rPr>
          <w:rFonts w:ascii="SymbolMT" w:hAnsi="SymbolMT"/>
          <w:color w:val="000000"/>
          <w:szCs w:val="28"/>
        </w:rPr>
      </w:pPr>
      <w:r>
        <w:rPr>
          <w:rFonts w:ascii="SymbolMT" w:hAnsi="SymbolMT"/>
          <w:color w:val="000000"/>
          <w:szCs w:val="28"/>
        </w:rPr>
        <w:t>Исходные инструменты – лопата, молоток.</w:t>
      </w:r>
    </w:p>
    <w:p>
      <w:pPr>
        <w:rPr>
          <w:rFonts w:ascii="SymbolMT" w:hAnsi="SymbolMT"/>
          <w:color w:val="000000"/>
          <w:szCs w:val="28"/>
          <w:lang w:val="en-US"/>
        </w:rPr>
      </w:pPr>
      <w:r>
        <w:rPr>
          <w:rFonts w:ascii="TimesNewRomanPSMT" w:hAnsi="TimesNewRomanPSMT"/>
          <w:color w:val="000000"/>
          <w:szCs w:val="28"/>
        </w:rPr>
        <w:t xml:space="preserve">Исходные постройки </w:t>
      </w:r>
      <w:r>
        <w:rPr>
          <w:rFonts w:ascii="SymbolMT" w:hAnsi="SymbolMT"/>
          <w:color w:val="000000"/>
          <w:szCs w:val="28"/>
        </w:rPr>
        <w:sym w:font="Symbol" w:char="F0BA"/>
      </w:r>
      <w:r>
        <w:rPr>
          <w:rFonts w:ascii="SymbolMT" w:hAnsi="SymbolMT"/>
          <w:color w:val="000000"/>
          <w:szCs w:val="28"/>
        </w:rPr>
        <w:t xml:space="preserve"> </w:t>
      </w:r>
      <w:r>
        <w:rPr>
          <w:rFonts w:ascii="SymbolMT" w:hAnsi="SymbolMT"/>
          <w:color w:val="000000"/>
          <w:szCs w:val="28"/>
          <w:lang w:val="en-US"/>
        </w:rPr>
        <w:t>{}</w:t>
      </w:r>
    </w:p>
    <w:p>
      <w:pPr>
        <w:rPr>
          <w:rFonts w:ascii="SymbolMT" w:hAnsi="SymbolMT"/>
          <w:color w:val="000000"/>
          <w:szCs w:val="28"/>
        </w:rPr>
      </w:pPr>
      <w:r>
        <w:rPr>
          <w:rFonts w:ascii="SymbolMT" w:hAnsi="SymbolMT"/>
          <w:color w:val="000000"/>
          <w:szCs w:val="28"/>
        </w:rPr>
        <w:t>На первом шаге процесса никаких построек нет.</w:t>
      </w:r>
    </w:p>
    <w:p>
      <w:pPr>
        <w:rPr>
          <w:rFonts w:ascii="TimesNewRomanPSMT" w:hAnsi="TimesNewRomanPSMT"/>
          <w:color w:val="000000"/>
          <w:szCs w:val="28"/>
        </w:rPr>
      </w:pPr>
      <w:r>
        <w:rPr>
          <w:rStyle w:val="162"/>
          <w:rFonts w:hint="eastAsia"/>
        </w:rPr>
        <w:t>Р</w:t>
      </w:r>
      <w:r>
        <w:rPr>
          <w:rStyle w:val="162"/>
        </w:rPr>
        <w:t xml:space="preserve">езультат процесса </w:t>
      </w:r>
      <w:r>
        <w:rPr>
          <w:rStyle w:val="164"/>
        </w:rPr>
        <w:sym w:font="Symbol" w:char="F0BA"/>
      </w:r>
      <w:r>
        <w:rPr>
          <w:rStyle w:val="164"/>
        </w:rPr>
        <w:t xml:space="preserve"> </w:t>
      </w:r>
      <w:r>
        <w:rPr>
          <w:rFonts w:ascii="SymbolMT" w:hAnsi="SymbolMT"/>
          <w:color w:val="000000"/>
          <w:szCs w:val="28"/>
        </w:rPr>
        <w:t>&lt;{бетон-10}, {лопата, молоток}, {}&gt;, &lt;{}, {молоток}, {фундамент жилого здания}&gt;</w:t>
      </w:r>
    </w:p>
    <w:p>
      <w:r>
        <w:t>Требуется получить &lt;{}, {молоток}, {фундамент жилого помещения}&gt;</w:t>
      </w:r>
    </w:p>
    <w:p>
      <w:pPr>
        <w:pStyle w:val="2"/>
      </w:pPr>
      <w:bookmarkStart w:id="10" w:name="_Toc360033211"/>
      <w:r>
        <w:t>Проект системы основанной на знаниях</w:t>
      </w:r>
      <w:bookmarkEnd w:id="10"/>
    </w:p>
    <w:p>
      <w:pPr>
        <w:pStyle w:val="3"/>
      </w:pPr>
      <w:bookmarkStart w:id="11" w:name="_Toc1639820037"/>
      <w:r>
        <w:t>Архитектура системы</w:t>
      </w:r>
      <w:bookmarkEnd w:id="11"/>
    </w:p>
    <w:p>
      <w:r>
        <w:t>При проектировании системы была разработана следующая контекстная диаграмма нулевого уровня интеллектуальной системы планирования колонизации Марса (</w:t>
      </w:r>
      <w:r>
        <w:fldChar w:fldCharType="begin"/>
      </w:r>
      <w:r>
        <w:instrText xml:space="preserve"> REF _Ref63273243 \h </w:instrText>
      </w:r>
      <w:r>
        <w:fldChar w:fldCharType="separate"/>
      </w:r>
      <w:r>
        <w:t>Рисунок 1</w:t>
      </w:r>
      <w:r>
        <w:fldChar w:fldCharType="end"/>
      </w:r>
      <w:r>
        <w:t>).</w:t>
      </w:r>
    </w:p>
    <w:p>
      <w:pPr>
        <w:keepNext/>
        <w:ind w:firstLine="0"/>
        <w:jc w:val="center"/>
      </w:pPr>
      <w:r>
        <w:drawing>
          <wp:inline distT="0" distB="0" distL="0" distR="0">
            <wp:extent cx="5274310" cy="1696085"/>
            <wp:effectExtent l="0" t="0" r="2540" b="0"/>
            <wp:docPr id="1" name="Рисунок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true"/>
                    </pic:cNvPicPr>
                  </pic:nvPicPr>
                  <pic:blipFill>
                    <a:blip r:embed="rId8"/>
                    <a:stretch>
                      <a:fillRect/>
                    </a:stretch>
                  </pic:blipFill>
                  <pic:spPr>
                    <a:xfrm>
                      <a:off x="0" y="0"/>
                      <a:ext cx="5274310" cy="1696085"/>
                    </a:xfrm>
                    <a:prstGeom prst="rect">
                      <a:avLst/>
                    </a:prstGeom>
                  </pic:spPr>
                </pic:pic>
              </a:graphicData>
            </a:graphic>
          </wp:inline>
        </w:drawing>
      </w:r>
    </w:p>
    <w:p>
      <w:pPr>
        <w:pStyle w:val="23"/>
      </w:pPr>
      <w:bookmarkStart w:id="12" w:name="_Ref63273243"/>
      <w:r>
        <w:t xml:space="preserve">Рисунок </w:t>
      </w:r>
      <w:r>
        <w:fldChar w:fldCharType="begin"/>
      </w:r>
      <w:r>
        <w:instrText xml:space="preserve"> SEQ Рисунок \* ARABIC </w:instrText>
      </w:r>
      <w:r>
        <w:fldChar w:fldCharType="separate"/>
      </w:r>
      <w:r>
        <w:t>1</w:t>
      </w:r>
      <w:r>
        <w:fldChar w:fldCharType="end"/>
      </w:r>
      <w:bookmarkEnd w:id="12"/>
      <w:r>
        <w:t>-Контекстная диаграмма нулевого уровня</w:t>
      </w:r>
    </w:p>
    <w:p>
      <w:r>
        <w:t>Входными данными такой системы являются знания предметной области и исходные данные решаемой задачи. Результатом работы данной системы является результат решения задачи, заданной входными параметрами, в понятно пользователю виде вместе с обоснование данного решения.</w:t>
      </w:r>
    </w:p>
    <w:p>
      <w:r>
        <w:t>Ниже приведена архитектурно-контекстная диаграмма первого уровня. Система состоит из трех модулей: редактор знаний, модель предметной области, система решения задач (</w:t>
      </w:r>
      <w:r>
        <w:fldChar w:fldCharType="begin"/>
      </w:r>
      <w:r>
        <w:instrText xml:space="preserve"> REF _Ref63273433 \h </w:instrText>
      </w:r>
      <w:r>
        <w:fldChar w:fldCharType="separate"/>
      </w:r>
      <w:r>
        <w:t>Рисунок 2</w:t>
      </w:r>
      <w:r>
        <w:fldChar w:fldCharType="end"/>
      </w:r>
      <w:r>
        <w:t>).</w:t>
      </w:r>
    </w:p>
    <w:p>
      <w:pPr>
        <w:keepNext/>
        <w:ind w:firstLine="0"/>
        <w:jc w:val="center"/>
      </w:pPr>
      <w:r>
        <w:drawing>
          <wp:inline distT="0" distB="0" distL="0" distR="0">
            <wp:extent cx="5274310" cy="2867660"/>
            <wp:effectExtent l="0" t="0" r="2540" b="8890"/>
            <wp:docPr id="3" name="Рисунок 3" descr="C:\Users\PDA\AppData\Local\Microsoft\Windows\INetCache\Content.MSO\D7264C0E.tmp"/>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Рисунок 3" descr="C:\Users\PDA\AppData\Local\Microsoft\Windows\INetCache\Content.MSO\D7264C0E.tmp"/>
                    <pic:cNvPicPr>
                      <a:picLocks noChangeAspect="true" noChangeArrowheads="true"/>
                    </pic:cNvPicPr>
                  </pic:nvPicPr>
                  <pic:blipFill>
                    <a:blip r:embed="rId9">
                      <a:extLst>
                        <a:ext uri="{28A0092B-C50C-407E-A947-70E740481C1C}">
                          <a14:useLocalDpi xmlns:a14="http://schemas.microsoft.com/office/drawing/2010/main" val="false"/>
                        </a:ext>
                      </a:extLst>
                    </a:blip>
                    <a:srcRect/>
                    <a:stretch>
                      <a:fillRect/>
                    </a:stretch>
                  </pic:blipFill>
                  <pic:spPr>
                    <a:xfrm>
                      <a:off x="0" y="0"/>
                      <a:ext cx="5274310" cy="2867660"/>
                    </a:xfrm>
                    <a:prstGeom prst="rect">
                      <a:avLst/>
                    </a:prstGeom>
                    <a:noFill/>
                    <a:ln>
                      <a:noFill/>
                    </a:ln>
                  </pic:spPr>
                </pic:pic>
              </a:graphicData>
            </a:graphic>
          </wp:inline>
        </w:drawing>
      </w:r>
    </w:p>
    <w:p>
      <w:pPr>
        <w:pStyle w:val="23"/>
      </w:pPr>
      <w:bookmarkStart w:id="13" w:name="_Ref63273433"/>
      <w:r>
        <w:t xml:space="preserve">Рисунок </w:t>
      </w:r>
      <w:r>
        <w:fldChar w:fldCharType="begin"/>
      </w:r>
      <w:r>
        <w:instrText xml:space="preserve"> SEQ Рисунок \* ARABIC </w:instrText>
      </w:r>
      <w:r>
        <w:fldChar w:fldCharType="separate"/>
      </w:r>
      <w:r>
        <w:t>2</w:t>
      </w:r>
      <w:r>
        <w:fldChar w:fldCharType="end"/>
      </w:r>
      <w:bookmarkEnd w:id="13"/>
      <w:r>
        <w:t>-Архитектурно-контекстная диаграмма первого уровня</w:t>
      </w:r>
    </w:p>
    <w:p>
      <w:r>
        <w:t>Модуль «редактор знаний» предназначен для создания и редактирования модели предметной области. Основными пользователями редактора являются специалисты предметной области, которые вносят в редактор свои знания в формализованном виде о предметно области.</w:t>
      </w:r>
    </w:p>
    <w:p>
      <w:r>
        <w:t>Модель предметной области является хранилищем данных (база знаний), которая создаётся и редактируется редактором знаний.</w:t>
      </w:r>
    </w:p>
    <w:p>
      <w:r>
        <w:t>Модуль решения на основе исходных данных задачи, которые задаёт пользователь и знаний предметной области, которые были получены из модуля «модель предметной области» выдаёт результат решения задачи в понятном пользователю виде вместе с обоснованием этого решения. Данная состоит из трёх частей, ввод исходных данных задачи, решатель задач, система вывода, обоснования решения.</w:t>
      </w:r>
    </w:p>
    <w:p>
      <w:r>
        <w:t>Модуль ввода исходных данных предоставляет набор форм для ввода исходных данных задачи.</w:t>
      </w:r>
    </w:p>
    <w:p>
      <w:r>
        <w:t>Решатель задач решает задачу с заданными исходными данными методом опровержения гипотез и передаёт результат решения подсистеме вывода и обоснования решения.</w:t>
      </w:r>
    </w:p>
    <w:p>
      <w:r>
        <w:t>Подсистема вывода и обоснования решения выводит пользователю результат решения задачи в понятном для него виде с обоснованием решения. Решением задачи является план (последовательность действий), а обоснованием – набор предложений для каждого возможного плана, в которых говорится почему данный план не является решением.</w:t>
      </w:r>
    </w:p>
    <w:p>
      <w:pPr>
        <w:pStyle w:val="3"/>
      </w:pPr>
      <w:bookmarkStart w:id="14" w:name="_Toc1892246959"/>
      <w:r>
        <w:rPr>
          <w:lang w:val="en-US"/>
        </w:rPr>
        <w:t xml:space="preserve">Use-case </w:t>
      </w:r>
      <w:r>
        <w:t>диаграмма</w:t>
      </w:r>
      <w:bookmarkEnd w:id="14"/>
    </w:p>
    <w:p>
      <w:pPr>
        <w:pStyle w:val="157"/>
      </w:pPr>
      <w:r>
        <w:t>У интеллектуальной системы есть два вида пользователей: специалист и пользователь (</w:t>
      </w:r>
      <w:r>
        <w:fldChar w:fldCharType="begin"/>
      </w:r>
      <w:r>
        <w:instrText xml:space="preserve"> REF _Ref61499797 \h </w:instrText>
      </w:r>
      <w:r>
        <w:fldChar w:fldCharType="separate"/>
      </w:r>
      <w:r>
        <w:t>Рисунок 3</w:t>
      </w:r>
      <w:r>
        <w:fldChar w:fldCharType="end"/>
      </w:r>
      <w:r>
        <w:t xml:space="preserve">). </w:t>
      </w:r>
    </w:p>
    <w:p>
      <w:pPr>
        <w:pStyle w:val="157"/>
        <w:keepNext/>
        <w:jc w:val="center"/>
      </w:pPr>
      <w:r>
        <w:drawing>
          <wp:inline distT="0" distB="0" distL="0" distR="0">
            <wp:extent cx="3095625" cy="2876550"/>
            <wp:effectExtent l="0" t="0" r="9525" b="0"/>
            <wp:docPr id="6" name="Рисунок 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Рисунок 6"/>
                    <pic:cNvPicPr>
                      <a:picLocks noChangeAspect="true"/>
                    </pic:cNvPicPr>
                  </pic:nvPicPr>
                  <pic:blipFill>
                    <a:blip r:embed="rId10"/>
                    <a:stretch>
                      <a:fillRect/>
                    </a:stretch>
                  </pic:blipFill>
                  <pic:spPr>
                    <a:xfrm>
                      <a:off x="0" y="0"/>
                      <a:ext cx="3095625" cy="2876550"/>
                    </a:xfrm>
                    <a:prstGeom prst="rect">
                      <a:avLst/>
                    </a:prstGeom>
                  </pic:spPr>
                </pic:pic>
              </a:graphicData>
            </a:graphic>
          </wp:inline>
        </w:drawing>
      </w:r>
    </w:p>
    <w:p>
      <w:pPr>
        <w:pStyle w:val="23"/>
      </w:pPr>
      <w:bookmarkStart w:id="15" w:name="_Ref61499797"/>
      <w:r>
        <w:t xml:space="preserve">Рисунок </w:t>
      </w:r>
      <w:r>
        <w:fldChar w:fldCharType="begin"/>
      </w:r>
      <w:r>
        <w:instrText xml:space="preserve"> SEQ Рисунок \* ARABIC </w:instrText>
      </w:r>
      <w:r>
        <w:fldChar w:fldCharType="separate"/>
      </w:r>
      <w:r>
        <w:t>3</w:t>
      </w:r>
      <w:r>
        <w:fldChar w:fldCharType="end"/>
      </w:r>
      <w:bookmarkEnd w:id="15"/>
      <w:r>
        <w:t>-</w:t>
      </w:r>
      <w:r>
        <w:rPr>
          <w:lang w:val="en-US"/>
        </w:rPr>
        <w:t>Use</w:t>
      </w:r>
      <w:r>
        <w:t>-</w:t>
      </w:r>
      <w:r>
        <w:rPr>
          <w:lang w:val="en-US"/>
        </w:rPr>
        <w:t>case</w:t>
      </w:r>
      <w:r>
        <w:t xml:space="preserve"> диаграмма</w:t>
      </w:r>
    </w:p>
    <w:p>
      <w:r>
        <w:t>Специалист может использовать систему для редактирования базы знаний, т.е. добавлять признаки и их области значений или класс, для редактирования модели, то есть редактировать признаки и их области значений, и классы.</w:t>
      </w:r>
    </w:p>
    <w:p>
      <w:r>
        <w:t>У обычного пользователя есть только один вариант использования системы – ввести исходные данные для решения задачи.</w:t>
      </w:r>
    </w:p>
    <w:p>
      <w:pPr>
        <w:pStyle w:val="3"/>
      </w:pPr>
      <w:bookmarkStart w:id="16" w:name="_Toc1251657759"/>
      <w:r>
        <w:t>Проект интерфейса системы</w:t>
      </w:r>
      <w:bookmarkEnd w:id="16"/>
    </w:p>
    <w:p>
      <w:r>
        <w:t>Программа состоит из следующих окон:</w:t>
      </w:r>
    </w:p>
    <w:p>
      <w:pPr>
        <w:numPr>
          <w:ilvl w:val="0"/>
          <w:numId w:val="18"/>
        </w:numPr>
        <w:ind w:left="993"/>
      </w:pPr>
      <w:r>
        <w:t>Начальное окно</w:t>
      </w:r>
      <w:r>
        <w:rPr>
          <w:lang w:val="en-US"/>
        </w:rPr>
        <w:t>;</w:t>
      </w:r>
    </w:p>
    <w:p>
      <w:pPr>
        <w:numPr>
          <w:ilvl w:val="0"/>
          <w:numId w:val="18"/>
        </w:numPr>
        <w:ind w:left="993"/>
      </w:pPr>
      <w:r>
        <w:t>Окно редактирования знаний</w:t>
      </w:r>
      <w:r>
        <w:rPr>
          <w:lang w:val="en-US"/>
        </w:rPr>
        <w:t>;</w:t>
      </w:r>
    </w:p>
    <w:p>
      <w:pPr>
        <w:numPr>
          <w:ilvl w:val="0"/>
          <w:numId w:val="18"/>
        </w:numPr>
        <w:ind w:left="993"/>
      </w:pPr>
      <w:r>
        <w:t>Окно решения задачи</w:t>
      </w:r>
      <w:r>
        <w:rPr>
          <w:lang w:val="en-US"/>
        </w:rPr>
        <w:t>.</w:t>
      </w:r>
    </w:p>
    <w:p>
      <w:pPr>
        <w:numPr>
          <w:ilvl w:val="0"/>
          <w:numId w:val="18"/>
        </w:numPr>
        <w:ind w:left="993"/>
      </w:pPr>
      <w:r>
        <w:t>Справка</w:t>
      </w:r>
    </w:p>
    <w:p>
      <w:pPr>
        <w:keepNext/>
        <w:ind w:firstLine="0"/>
        <w:jc w:val="center"/>
      </w:pPr>
      <w:r>
        <w:drawing>
          <wp:inline distT="0" distB="0" distL="0" distR="0">
            <wp:extent cx="5273675" cy="3750310"/>
            <wp:effectExtent l="19050" t="19050" r="22225" b="21590"/>
            <wp:docPr id="7" name="Рисунок 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Рисунок 7"/>
                    <pic:cNvPicPr>
                      <a:picLocks noChangeAspect="true"/>
                    </pic:cNvPicPr>
                  </pic:nvPicPr>
                  <pic:blipFill>
                    <a:blip r:embed="rId11" cstate="print">
                      <a:extLst>
                        <a:ext uri="{28A0092B-C50C-407E-A947-70E740481C1C}">
                          <a14:useLocalDpi xmlns:a14="http://schemas.microsoft.com/office/drawing/2010/main" val="false"/>
                        </a:ext>
                      </a:extLst>
                    </a:blip>
                    <a:stretch>
                      <a:fillRect/>
                    </a:stretch>
                  </pic:blipFill>
                  <pic:spPr>
                    <a:xfrm>
                      <a:off x="0" y="0"/>
                      <a:ext cx="5273873" cy="3750310"/>
                    </a:xfrm>
                    <a:prstGeom prst="rect">
                      <a:avLst/>
                    </a:prstGeom>
                    <a:ln>
                      <a:solidFill>
                        <a:schemeClr val="tx1"/>
                      </a:solidFill>
                    </a:ln>
                  </pic:spPr>
                </pic:pic>
              </a:graphicData>
            </a:graphic>
          </wp:inline>
        </w:drawing>
      </w:r>
    </w:p>
    <w:p>
      <w:pPr>
        <w:pStyle w:val="23"/>
      </w:pPr>
      <w:bookmarkStart w:id="17" w:name="_Ref63279162"/>
      <w:r>
        <w:t xml:space="preserve">Рисунок </w:t>
      </w:r>
      <w:r>
        <w:fldChar w:fldCharType="begin"/>
      </w:r>
      <w:r>
        <w:instrText xml:space="preserve"> SEQ Рисунок \* ARABIC </w:instrText>
      </w:r>
      <w:r>
        <w:fldChar w:fldCharType="separate"/>
      </w:r>
      <w:r>
        <w:t>4</w:t>
      </w:r>
      <w:r>
        <w:fldChar w:fldCharType="end"/>
      </w:r>
      <w:bookmarkEnd w:id="17"/>
      <w:r>
        <w:t>-Начальное окно</w:t>
      </w:r>
    </w:p>
    <w:p>
      <w:r>
        <w:t>После запуска программы можно нажать на кнопку редактор знаний или решение задачи и перейти в соответствующие разделы (</w:t>
      </w:r>
      <w:r>
        <w:fldChar w:fldCharType="begin"/>
      </w:r>
      <w:r>
        <w:instrText xml:space="preserve"> REF _Ref63279162 \h </w:instrText>
      </w:r>
      <w:r>
        <w:fldChar w:fldCharType="separate"/>
      </w:r>
      <w:r>
        <w:t>Рисунок 4</w:t>
      </w:r>
      <w:r>
        <w:fldChar w:fldCharType="end"/>
      </w:r>
      <w:r>
        <w:t>). Окно редактирования базы знаний (</w:t>
      </w:r>
      <w:r>
        <w:fldChar w:fldCharType="begin"/>
      </w:r>
      <w:r>
        <w:instrText xml:space="preserve"> REF _Ref63280190 \h </w:instrText>
      </w:r>
      <w:r>
        <w:fldChar w:fldCharType="separate"/>
      </w:r>
      <w:r>
        <w:t>Рисунок 5</w:t>
      </w:r>
      <w:r>
        <w:fldChar w:fldCharType="end"/>
      </w:r>
      <w:r>
        <w:t>)</w:t>
      </w:r>
    </w:p>
    <w:p>
      <w:pPr>
        <w:keepNext/>
        <w:ind w:firstLine="0"/>
      </w:pPr>
      <w:r>
        <w:rPr>
          <w:lang w:val="en-US"/>
        </w:rPr>
        <w:drawing>
          <wp:inline distT="0" distB="0" distL="0" distR="0">
            <wp:extent cx="5274310" cy="3750310"/>
            <wp:effectExtent l="19050" t="19050" r="21590" b="21590"/>
            <wp:docPr id="8" name="Рисунок 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true"/>
                    </pic:cNvPicPr>
                  </pic:nvPicPr>
                  <pic:blipFill>
                    <a:blip r:embed="rId12" cstate="print">
                      <a:extLst>
                        <a:ext uri="{28A0092B-C50C-407E-A947-70E740481C1C}">
                          <a14:useLocalDpi xmlns:a14="http://schemas.microsoft.com/office/drawing/2010/main" val="false"/>
                        </a:ext>
                      </a:extLst>
                    </a:blip>
                    <a:stretch>
                      <a:fillRect/>
                    </a:stretch>
                  </pic:blipFill>
                  <pic:spPr>
                    <a:xfrm>
                      <a:off x="0" y="0"/>
                      <a:ext cx="5274310" cy="3750310"/>
                    </a:xfrm>
                    <a:prstGeom prst="rect">
                      <a:avLst/>
                    </a:prstGeom>
                    <a:ln>
                      <a:solidFill>
                        <a:schemeClr val="tx1"/>
                      </a:solidFill>
                    </a:ln>
                  </pic:spPr>
                </pic:pic>
              </a:graphicData>
            </a:graphic>
          </wp:inline>
        </w:drawing>
      </w:r>
    </w:p>
    <w:p>
      <w:pPr>
        <w:pStyle w:val="23"/>
      </w:pPr>
      <w:bookmarkStart w:id="18" w:name="_Ref63280190"/>
      <w:r>
        <w:t xml:space="preserve">Рисунок </w:t>
      </w:r>
      <w:r>
        <w:fldChar w:fldCharType="begin"/>
      </w:r>
      <w:r>
        <w:instrText xml:space="preserve"> SEQ Рисунок \* ARABIC </w:instrText>
      </w:r>
      <w:r>
        <w:fldChar w:fldCharType="separate"/>
      </w:r>
      <w:r>
        <w:t>5</w:t>
      </w:r>
      <w:r>
        <w:fldChar w:fldCharType="end"/>
      </w:r>
      <w:bookmarkEnd w:id="18"/>
      <w:r>
        <w:t>-окно выбора раздела редактирования</w:t>
      </w:r>
    </w:p>
    <w:p>
      <w:r>
        <w:t>После выбора раздела «Материалы» специалист увидит окно редактирования материалов (ресурсов) (</w:t>
      </w:r>
      <w:r>
        <w:fldChar w:fldCharType="begin"/>
      </w:r>
      <w:r>
        <w:instrText xml:space="preserve"> REF _Ref63282838 \h </w:instrText>
      </w:r>
      <w:r>
        <w:fldChar w:fldCharType="separate"/>
      </w:r>
      <w:r>
        <w:t>Рисунок 6</w:t>
      </w:r>
      <w:r>
        <w:fldChar w:fldCharType="end"/>
      </w:r>
      <w:r>
        <w:t>).</w:t>
      </w:r>
    </w:p>
    <w:p>
      <w:pPr>
        <w:keepNext/>
        <w:ind w:firstLine="0"/>
      </w:pPr>
      <w:r>
        <w:drawing>
          <wp:inline distT="0" distB="0" distL="0" distR="0">
            <wp:extent cx="5261610" cy="3750310"/>
            <wp:effectExtent l="19050" t="19050" r="15240" b="21590"/>
            <wp:docPr id="9" name="Рисунок 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Рисунок 9"/>
                    <pic:cNvPicPr>
                      <a:picLocks noChangeAspect="true"/>
                    </pic:cNvPicPr>
                  </pic:nvPicPr>
                  <pic:blipFill>
                    <a:blip r:embed="rId13" cstate="print">
                      <a:extLst>
                        <a:ext uri="{28A0092B-C50C-407E-A947-70E740481C1C}">
                          <a14:useLocalDpi xmlns:a14="http://schemas.microsoft.com/office/drawing/2010/main" val="false"/>
                        </a:ext>
                      </a:extLst>
                    </a:blip>
                    <a:stretch>
                      <a:fillRect/>
                    </a:stretch>
                  </pic:blipFill>
                  <pic:spPr>
                    <a:xfrm>
                      <a:off x="0" y="0"/>
                      <a:ext cx="5262062" cy="3750310"/>
                    </a:xfrm>
                    <a:prstGeom prst="rect">
                      <a:avLst/>
                    </a:prstGeom>
                    <a:ln>
                      <a:solidFill>
                        <a:schemeClr val="tx1"/>
                      </a:solidFill>
                    </a:ln>
                  </pic:spPr>
                </pic:pic>
              </a:graphicData>
            </a:graphic>
          </wp:inline>
        </w:drawing>
      </w:r>
    </w:p>
    <w:p>
      <w:pPr>
        <w:pStyle w:val="23"/>
      </w:pPr>
      <w:bookmarkStart w:id="19" w:name="_Ref63282838"/>
      <w:r>
        <w:t xml:space="preserve">Рисунок </w:t>
      </w:r>
      <w:r>
        <w:fldChar w:fldCharType="begin"/>
      </w:r>
      <w:r>
        <w:instrText xml:space="preserve"> SEQ Рисунок \* ARABIC </w:instrText>
      </w:r>
      <w:r>
        <w:fldChar w:fldCharType="separate"/>
      </w:r>
      <w:r>
        <w:t>6</w:t>
      </w:r>
      <w:r>
        <w:fldChar w:fldCharType="end"/>
      </w:r>
      <w:bookmarkEnd w:id="19"/>
      <w:r>
        <w:t>-Окно редактирования материалов</w:t>
      </w:r>
    </w:p>
    <w:p>
      <w:r>
        <w:t>Для создания нового материала специалист должен нажать кнопку создать в последствии откроется новая форма, где нужно ввести название и краткое описание и сохранить (</w:t>
      </w:r>
      <w:r>
        <w:fldChar w:fldCharType="begin"/>
      </w:r>
      <w:r>
        <w:instrText xml:space="preserve"> REF _Ref63283548 \h </w:instrText>
      </w:r>
      <w:r>
        <w:fldChar w:fldCharType="separate"/>
      </w:r>
      <w:r>
        <w:t>Рисунок 7</w:t>
      </w:r>
      <w:r>
        <w:fldChar w:fldCharType="end"/>
      </w:r>
      <w:r>
        <w:t>). Для редактирования существующего материала или его описания, нужно двойным кликом выбрать соответствующий пункт редактирования и внести изменения и нажать кнопку сохранить. Для удаления материала требуется выбрать кликом мыши целевой объект в графе название и нажать кнопку удалить. Для быстрого поиска предусмотрен поиск по названиям материалов или краткому описанию (в поле ввода нужно ввести значимые слова и нажать кнопку поиск). Для возвращения в предыдущий пункт меню на всех формах предусмотрена кнопка «назад». Для отмены действий предусмотрены советующие кнопки.</w:t>
      </w:r>
    </w:p>
    <w:p>
      <w:pPr>
        <w:keepNext/>
        <w:ind w:firstLine="0"/>
      </w:pPr>
      <w:r>
        <w:drawing>
          <wp:inline distT="0" distB="0" distL="0" distR="0">
            <wp:extent cx="5274310" cy="3750310"/>
            <wp:effectExtent l="19050" t="19050" r="21590" b="21590"/>
            <wp:docPr id="10" name="Рисунок 1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Рисунок 10"/>
                    <pic:cNvPicPr>
                      <a:picLocks noChangeAspect="true"/>
                    </pic:cNvPicPr>
                  </pic:nvPicPr>
                  <pic:blipFill>
                    <a:blip r:embed="rId14" cstate="print">
                      <a:extLst>
                        <a:ext uri="{28A0092B-C50C-407E-A947-70E740481C1C}">
                          <a14:useLocalDpi xmlns:a14="http://schemas.microsoft.com/office/drawing/2010/main" val="false"/>
                        </a:ext>
                      </a:extLst>
                    </a:blip>
                    <a:stretch>
                      <a:fillRect/>
                    </a:stretch>
                  </pic:blipFill>
                  <pic:spPr>
                    <a:xfrm>
                      <a:off x="0" y="0"/>
                      <a:ext cx="5274310" cy="3750310"/>
                    </a:xfrm>
                    <a:prstGeom prst="rect">
                      <a:avLst/>
                    </a:prstGeom>
                    <a:ln>
                      <a:solidFill>
                        <a:schemeClr val="tx1"/>
                      </a:solidFill>
                    </a:ln>
                  </pic:spPr>
                </pic:pic>
              </a:graphicData>
            </a:graphic>
          </wp:inline>
        </w:drawing>
      </w:r>
    </w:p>
    <w:p>
      <w:pPr>
        <w:pStyle w:val="23"/>
      </w:pPr>
      <w:bookmarkStart w:id="20" w:name="_Ref63283548"/>
      <w:r>
        <w:t xml:space="preserve">Рисунок </w:t>
      </w:r>
      <w:r>
        <w:fldChar w:fldCharType="begin"/>
      </w:r>
      <w:r>
        <w:instrText xml:space="preserve"> SEQ Рисунок \* ARABIC </w:instrText>
      </w:r>
      <w:r>
        <w:fldChar w:fldCharType="separate"/>
      </w:r>
      <w:r>
        <w:t>7</w:t>
      </w:r>
      <w:r>
        <w:fldChar w:fldCharType="end"/>
      </w:r>
      <w:bookmarkEnd w:id="20"/>
      <w:r>
        <w:t>-Создание материала</w:t>
      </w:r>
    </w:p>
    <w:p>
      <w:r>
        <w:t>После выбора раздела «Инструменты» пользователь увидит окно редактирования инструментов (</w:t>
      </w:r>
      <w:r>
        <w:fldChar w:fldCharType="begin"/>
      </w:r>
      <w:r>
        <w:instrText xml:space="preserve"> REF _Ref63283861 \h </w:instrText>
      </w:r>
      <w:r>
        <w:fldChar w:fldCharType="separate"/>
      </w:r>
      <w:r>
        <w:t>Рисунок 8</w:t>
      </w:r>
      <w:r>
        <w:fldChar w:fldCharType="end"/>
      </w:r>
      <w:r>
        <w:t>).</w:t>
      </w:r>
    </w:p>
    <w:p>
      <w:pPr>
        <w:keepNext/>
        <w:ind w:firstLine="0"/>
      </w:pPr>
      <w:r>
        <w:drawing>
          <wp:inline distT="0" distB="0" distL="0" distR="0">
            <wp:extent cx="5274310" cy="3750310"/>
            <wp:effectExtent l="19050" t="19050" r="21590" b="21590"/>
            <wp:docPr id="11" name="Рисунок 1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Рисунок 11"/>
                    <pic:cNvPicPr>
                      <a:picLocks noChangeAspect="true"/>
                    </pic:cNvPicPr>
                  </pic:nvPicPr>
                  <pic:blipFill>
                    <a:blip r:embed="rId15" cstate="print">
                      <a:extLst>
                        <a:ext uri="{28A0092B-C50C-407E-A947-70E740481C1C}">
                          <a14:useLocalDpi xmlns:a14="http://schemas.microsoft.com/office/drawing/2010/main" val="false"/>
                        </a:ext>
                      </a:extLst>
                    </a:blip>
                    <a:stretch>
                      <a:fillRect/>
                    </a:stretch>
                  </pic:blipFill>
                  <pic:spPr>
                    <a:xfrm>
                      <a:off x="0" y="0"/>
                      <a:ext cx="5274310" cy="3750310"/>
                    </a:xfrm>
                    <a:prstGeom prst="rect">
                      <a:avLst/>
                    </a:prstGeom>
                    <a:ln>
                      <a:solidFill>
                        <a:schemeClr val="tx1"/>
                      </a:solidFill>
                    </a:ln>
                  </pic:spPr>
                </pic:pic>
              </a:graphicData>
            </a:graphic>
          </wp:inline>
        </w:drawing>
      </w:r>
    </w:p>
    <w:p>
      <w:pPr>
        <w:pStyle w:val="23"/>
      </w:pPr>
      <w:bookmarkStart w:id="21" w:name="_Ref63283861"/>
      <w:r>
        <w:t xml:space="preserve">Рисунок </w:t>
      </w:r>
      <w:r>
        <w:fldChar w:fldCharType="begin"/>
      </w:r>
      <w:r>
        <w:instrText xml:space="preserve"> SEQ Рисунок \* ARABIC </w:instrText>
      </w:r>
      <w:r>
        <w:fldChar w:fldCharType="separate"/>
      </w:r>
      <w:r>
        <w:t>8</w:t>
      </w:r>
      <w:r>
        <w:fldChar w:fldCharType="end"/>
      </w:r>
      <w:bookmarkEnd w:id="21"/>
      <w:r>
        <w:t>-Окно редактирования инструментов</w:t>
      </w:r>
    </w:p>
    <w:p>
      <w:r>
        <w:t>Для создания нового инструмента специалист должен нажать кнопку создать в последствии откроется новая форма, где нужно ввести название и краткое описание и сохранить (</w:t>
      </w:r>
      <w:r>
        <w:fldChar w:fldCharType="begin"/>
      </w:r>
      <w:r>
        <w:instrText xml:space="preserve"> REF _Ref63283951 \h </w:instrText>
      </w:r>
      <w:r>
        <w:fldChar w:fldCharType="separate"/>
      </w:r>
      <w:r>
        <w:t>Рисунок 9</w:t>
      </w:r>
      <w:r>
        <w:fldChar w:fldCharType="end"/>
      </w:r>
      <w:r>
        <w:t>). Для редактирования существующего инструмента или его описания, нужно двойным кликом выбрать соответствующий пункт редактирования и внести изменения и нажать кнопку сохранить. Для удаления материала требуется выбрать кликом мыши целевой объект в графе название и нажать кнопку удалить. Для быстрого поиска предусмотрен поиск по названиям материалов или краткому описанию (в поле ввода нужно ввести значимые слова и нажать кнопку поиск). Для возвращения в предыдущий пункт меню на всех формах предусмотрена кнопка «назад». Для отмены действий предусмотрены советующие кнопки.</w:t>
      </w:r>
    </w:p>
    <w:p>
      <w:pPr>
        <w:keepNext/>
        <w:ind w:firstLine="0"/>
      </w:pPr>
      <w:r>
        <w:drawing>
          <wp:inline distT="0" distB="0" distL="0" distR="0">
            <wp:extent cx="5274310" cy="3750310"/>
            <wp:effectExtent l="19050" t="19050" r="21590" b="21590"/>
            <wp:docPr id="12" name="Рисунок 1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Рисунок 12"/>
                    <pic:cNvPicPr>
                      <a:picLocks noChangeAspect="true"/>
                    </pic:cNvPicPr>
                  </pic:nvPicPr>
                  <pic:blipFill>
                    <a:blip r:embed="rId16" cstate="print">
                      <a:extLst>
                        <a:ext uri="{28A0092B-C50C-407E-A947-70E740481C1C}">
                          <a14:useLocalDpi xmlns:a14="http://schemas.microsoft.com/office/drawing/2010/main" val="false"/>
                        </a:ext>
                      </a:extLst>
                    </a:blip>
                    <a:stretch>
                      <a:fillRect/>
                    </a:stretch>
                  </pic:blipFill>
                  <pic:spPr>
                    <a:xfrm>
                      <a:off x="0" y="0"/>
                      <a:ext cx="5274310" cy="3750310"/>
                    </a:xfrm>
                    <a:prstGeom prst="rect">
                      <a:avLst/>
                    </a:prstGeom>
                    <a:ln>
                      <a:solidFill>
                        <a:schemeClr val="tx1"/>
                      </a:solidFill>
                    </a:ln>
                  </pic:spPr>
                </pic:pic>
              </a:graphicData>
            </a:graphic>
          </wp:inline>
        </w:drawing>
      </w:r>
    </w:p>
    <w:p>
      <w:pPr>
        <w:pStyle w:val="23"/>
      </w:pPr>
      <w:bookmarkStart w:id="22" w:name="_Ref63283951"/>
      <w:r>
        <w:t xml:space="preserve">Рисунок </w:t>
      </w:r>
      <w:r>
        <w:fldChar w:fldCharType="begin"/>
      </w:r>
      <w:r>
        <w:instrText xml:space="preserve"> SEQ Рисунок \* ARABIC </w:instrText>
      </w:r>
      <w:r>
        <w:fldChar w:fldCharType="separate"/>
      </w:r>
      <w:r>
        <w:t>9</w:t>
      </w:r>
      <w:r>
        <w:fldChar w:fldCharType="end"/>
      </w:r>
      <w:bookmarkEnd w:id="22"/>
      <w:r>
        <w:t>-Создание инструмента</w:t>
      </w:r>
    </w:p>
    <w:p>
      <w:pPr>
        <w:keepNext/>
        <w:ind w:firstLine="0"/>
      </w:pPr>
      <w:r>
        <w:drawing>
          <wp:inline distT="0" distB="0" distL="0" distR="0">
            <wp:extent cx="5274310" cy="3750310"/>
            <wp:effectExtent l="19050" t="19050" r="21590" b="21590"/>
            <wp:docPr id="13" name="Рисунок 1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Рисунок 13"/>
                    <pic:cNvPicPr>
                      <a:picLocks noChangeAspect="true"/>
                    </pic:cNvPicPr>
                  </pic:nvPicPr>
                  <pic:blipFill>
                    <a:blip r:embed="rId17" cstate="print">
                      <a:extLst>
                        <a:ext uri="{28A0092B-C50C-407E-A947-70E740481C1C}">
                          <a14:useLocalDpi xmlns:a14="http://schemas.microsoft.com/office/drawing/2010/main" val="false"/>
                        </a:ext>
                      </a:extLst>
                    </a:blip>
                    <a:stretch>
                      <a:fillRect/>
                    </a:stretch>
                  </pic:blipFill>
                  <pic:spPr>
                    <a:xfrm>
                      <a:off x="0" y="0"/>
                      <a:ext cx="5274310" cy="3750310"/>
                    </a:xfrm>
                    <a:prstGeom prst="rect">
                      <a:avLst/>
                    </a:prstGeom>
                    <a:ln>
                      <a:solidFill>
                        <a:schemeClr val="tx1"/>
                      </a:solidFill>
                    </a:ln>
                  </pic:spPr>
                </pic:pic>
              </a:graphicData>
            </a:graphic>
          </wp:inline>
        </w:drawing>
      </w:r>
    </w:p>
    <w:p>
      <w:pPr>
        <w:pStyle w:val="23"/>
      </w:pPr>
      <w:r>
        <w:t xml:space="preserve">Рисунок </w:t>
      </w:r>
      <w:r>
        <w:fldChar w:fldCharType="begin"/>
      </w:r>
      <w:r>
        <w:instrText xml:space="preserve"> SEQ Рисунок \* ARABIC </w:instrText>
      </w:r>
      <w:r>
        <w:fldChar w:fldCharType="separate"/>
      </w:r>
      <w:r>
        <w:t>10</w:t>
      </w:r>
      <w:r>
        <w:fldChar w:fldCharType="end"/>
      </w:r>
      <w:r>
        <w:t>-Окно редактирования построек</w:t>
      </w:r>
    </w:p>
    <w:p>
      <w:r>
        <w:t>Для создания нового постройки специалист должен нажать кнопку создать в последствии откроется новая форма, где нужно ввести название и краткое описание и сохранить (</w:t>
      </w:r>
      <w:r>
        <w:fldChar w:fldCharType="begin"/>
      </w:r>
      <w:r>
        <w:instrText xml:space="preserve"> REF _Ref63284480 \h </w:instrText>
      </w:r>
      <w:r>
        <w:fldChar w:fldCharType="separate"/>
      </w:r>
      <w:r>
        <w:t>Рисунок 11</w:t>
      </w:r>
      <w:r>
        <w:fldChar w:fldCharType="end"/>
      </w:r>
      <w:r>
        <w:t>). Для редактирования существующей постройки или её описания, нужно двойным кликом выбрать соответствующий пункт редактирования и внести изменения и нажать кнопку сохранить. Для удаления материала требуется выбрать кликом мыши целевой объект в графе название и нажать кнопку удалить. Для быстрого поиска предусмотрен поиск по названиям материалов или краткому описанию (в поле ввода нужно ввести значимые слова и нажать кнопку поиск). Для возвращения в предыдущий пункт меню на всех формах предусмотрена кнопка «назад». Для отмены действий предусмотрены советующие кнопки.</w:t>
      </w:r>
    </w:p>
    <w:p>
      <w:pPr>
        <w:keepNext/>
        <w:ind w:firstLine="0"/>
      </w:pPr>
      <w:r>
        <w:drawing>
          <wp:inline distT="0" distB="0" distL="0" distR="0">
            <wp:extent cx="5274310" cy="3750310"/>
            <wp:effectExtent l="19050" t="19050" r="21590" b="21590"/>
            <wp:docPr id="14" name="Рисунок 1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Рисунок 14"/>
                    <pic:cNvPicPr>
                      <a:picLocks noChangeAspect="true"/>
                    </pic:cNvPicPr>
                  </pic:nvPicPr>
                  <pic:blipFill>
                    <a:blip r:embed="rId18" cstate="print">
                      <a:extLst>
                        <a:ext uri="{28A0092B-C50C-407E-A947-70E740481C1C}">
                          <a14:useLocalDpi xmlns:a14="http://schemas.microsoft.com/office/drawing/2010/main" val="false"/>
                        </a:ext>
                      </a:extLst>
                    </a:blip>
                    <a:stretch>
                      <a:fillRect/>
                    </a:stretch>
                  </pic:blipFill>
                  <pic:spPr>
                    <a:xfrm>
                      <a:off x="0" y="0"/>
                      <a:ext cx="5274310" cy="3750310"/>
                    </a:xfrm>
                    <a:prstGeom prst="rect">
                      <a:avLst/>
                    </a:prstGeom>
                    <a:ln>
                      <a:solidFill>
                        <a:schemeClr val="tx1"/>
                      </a:solidFill>
                    </a:ln>
                  </pic:spPr>
                </pic:pic>
              </a:graphicData>
            </a:graphic>
          </wp:inline>
        </w:drawing>
      </w:r>
    </w:p>
    <w:p>
      <w:pPr>
        <w:pStyle w:val="23"/>
      </w:pPr>
      <w:bookmarkStart w:id="23" w:name="_Ref63284480"/>
      <w:r>
        <w:t xml:space="preserve">Рисунок </w:t>
      </w:r>
      <w:r>
        <w:fldChar w:fldCharType="begin"/>
      </w:r>
      <w:r>
        <w:instrText xml:space="preserve"> SEQ Рисунок \* ARABIC </w:instrText>
      </w:r>
      <w:r>
        <w:fldChar w:fldCharType="separate"/>
      </w:r>
      <w:r>
        <w:t>11</w:t>
      </w:r>
      <w:r>
        <w:fldChar w:fldCharType="end"/>
      </w:r>
      <w:bookmarkEnd w:id="23"/>
      <w:r>
        <w:t>-Создать постройку</w:t>
      </w:r>
    </w:p>
    <w:p>
      <w:r>
        <w:t>При выборе раздела «Возможные действия робота» открывается окно редактирования действий (</w:t>
      </w:r>
      <w:r>
        <w:fldChar w:fldCharType="begin"/>
      </w:r>
      <w:r>
        <w:instrText xml:space="preserve"> REF _Ref63290775 \h </w:instrText>
      </w:r>
      <w:r>
        <w:fldChar w:fldCharType="separate"/>
      </w:r>
      <w:r>
        <w:t>Рисунок 12</w:t>
      </w:r>
      <w:r>
        <w:fldChar w:fldCharType="end"/>
      </w:r>
      <w:r>
        <w:t>).</w:t>
      </w:r>
    </w:p>
    <w:p>
      <w:pPr>
        <w:keepNext/>
        <w:ind w:firstLine="0"/>
        <w:jc w:val="center"/>
      </w:pPr>
      <w:r>
        <w:drawing>
          <wp:inline distT="0" distB="0" distL="0" distR="0">
            <wp:extent cx="5273675" cy="3750310"/>
            <wp:effectExtent l="19050" t="19050" r="22225" b="21590"/>
            <wp:docPr id="15" name="Рисунок 1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Рисунок 15"/>
                    <pic:cNvPicPr>
                      <a:picLocks noChangeAspect="true"/>
                    </pic:cNvPicPr>
                  </pic:nvPicPr>
                  <pic:blipFill>
                    <a:blip r:embed="rId19" cstate="print">
                      <a:extLst>
                        <a:ext uri="{28A0092B-C50C-407E-A947-70E740481C1C}">
                          <a14:useLocalDpi xmlns:a14="http://schemas.microsoft.com/office/drawing/2010/main" val="false"/>
                        </a:ext>
                      </a:extLst>
                    </a:blip>
                    <a:stretch>
                      <a:fillRect/>
                    </a:stretch>
                  </pic:blipFill>
                  <pic:spPr>
                    <a:xfrm>
                      <a:off x="0" y="0"/>
                      <a:ext cx="5273873" cy="3750310"/>
                    </a:xfrm>
                    <a:prstGeom prst="rect">
                      <a:avLst/>
                    </a:prstGeom>
                    <a:ln>
                      <a:solidFill>
                        <a:schemeClr val="tx1"/>
                      </a:solidFill>
                    </a:ln>
                  </pic:spPr>
                </pic:pic>
              </a:graphicData>
            </a:graphic>
          </wp:inline>
        </w:drawing>
      </w:r>
    </w:p>
    <w:p>
      <w:pPr>
        <w:pStyle w:val="23"/>
      </w:pPr>
      <w:bookmarkStart w:id="24" w:name="_Ref63290775"/>
      <w:r>
        <w:t xml:space="preserve">Рисунок </w:t>
      </w:r>
      <w:r>
        <w:fldChar w:fldCharType="begin"/>
      </w:r>
      <w:r>
        <w:instrText xml:space="preserve"> SEQ Рисунок \* ARABIC </w:instrText>
      </w:r>
      <w:r>
        <w:fldChar w:fldCharType="separate"/>
      </w:r>
      <w:r>
        <w:t>12</w:t>
      </w:r>
      <w:r>
        <w:fldChar w:fldCharType="end"/>
      </w:r>
      <w:bookmarkEnd w:id="24"/>
      <w:r>
        <w:t>-Окно редактирования возможных действий робота</w:t>
      </w:r>
    </w:p>
    <w:p>
      <w:r>
        <w:t>При выборе нужного названия действия в колонках предусловие и результат появляется соответствующая информация о действии. При выделении названия действия и при нажатии кнопки удалить запись о данном действии удаляется. При нажатии кнопки сохранить, все изменения сохраняются. При нажатии кнопки создать или при выделении названия соответствующего действия и нажатии кнопки редактировать открывается окно создания / редактирования действия (</w:t>
      </w:r>
      <w:r>
        <w:fldChar w:fldCharType="begin"/>
      </w:r>
      <w:r>
        <w:instrText xml:space="preserve"> REF _Ref63291008 \h </w:instrText>
      </w:r>
      <w:r>
        <w:fldChar w:fldCharType="separate"/>
      </w:r>
      <w:r>
        <w:t>Рисунок 13</w:t>
      </w:r>
      <w:r>
        <w:fldChar w:fldCharType="end"/>
      </w:r>
      <w:r>
        <w:t>).</w:t>
      </w:r>
    </w:p>
    <w:p>
      <w:pPr>
        <w:keepNext/>
      </w:pPr>
      <w:r>
        <w:drawing>
          <wp:inline distT="0" distB="0" distL="0" distR="0">
            <wp:extent cx="5274310" cy="3750310"/>
            <wp:effectExtent l="19050" t="19050" r="21590" b="21590"/>
            <wp:docPr id="16" name="Рисунок 1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Рисунок 16"/>
                    <pic:cNvPicPr>
                      <a:picLocks noChangeAspect="true"/>
                    </pic:cNvPicPr>
                  </pic:nvPicPr>
                  <pic:blipFill>
                    <a:blip r:embed="rId20" cstate="print">
                      <a:extLst>
                        <a:ext uri="{28A0092B-C50C-407E-A947-70E740481C1C}">
                          <a14:useLocalDpi xmlns:a14="http://schemas.microsoft.com/office/drawing/2010/main" val="false"/>
                        </a:ext>
                      </a:extLst>
                    </a:blip>
                    <a:stretch>
                      <a:fillRect/>
                    </a:stretch>
                  </pic:blipFill>
                  <pic:spPr>
                    <a:xfrm>
                      <a:off x="0" y="0"/>
                      <a:ext cx="5274310" cy="3750310"/>
                    </a:xfrm>
                    <a:prstGeom prst="rect">
                      <a:avLst/>
                    </a:prstGeom>
                    <a:ln>
                      <a:solidFill>
                        <a:schemeClr val="tx1"/>
                      </a:solidFill>
                    </a:ln>
                  </pic:spPr>
                </pic:pic>
              </a:graphicData>
            </a:graphic>
          </wp:inline>
        </w:drawing>
      </w:r>
    </w:p>
    <w:p>
      <w:pPr>
        <w:pStyle w:val="23"/>
      </w:pPr>
      <w:bookmarkStart w:id="25" w:name="_Ref63291008"/>
      <w:r>
        <w:t xml:space="preserve">Рисунок </w:t>
      </w:r>
      <w:r>
        <w:fldChar w:fldCharType="begin"/>
      </w:r>
      <w:r>
        <w:instrText xml:space="preserve"> SEQ Рисунок \* ARABIC </w:instrText>
      </w:r>
      <w:r>
        <w:fldChar w:fldCharType="separate"/>
      </w:r>
      <w:r>
        <w:t>13</w:t>
      </w:r>
      <w:r>
        <w:fldChar w:fldCharType="end"/>
      </w:r>
      <w:bookmarkEnd w:id="25"/>
      <w:r>
        <w:t>-Окно создания / редактирования действия</w:t>
      </w:r>
    </w:p>
    <w:p>
      <w:r>
        <w:t>В данном окне возможно редактирование названия действия, материалов (с их количественным описанием), инструментов и построек предусловия и результатов действия путем выделения из соответствующего списка нужного пункта и нажатия кнопок «&gt;», «&gt;&gt;», «&lt;», «&lt;&lt;». При нажатии кнопки сохранить сохраняются все изменения.</w:t>
      </w:r>
    </w:p>
    <w:p>
      <w:r>
        <w:t>При выборе раздела «Проверка целостности базы знаний» открывается окно (</w:t>
      </w:r>
      <w:r>
        <w:fldChar w:fldCharType="begin"/>
      </w:r>
      <w:r>
        <w:instrText xml:space="preserve"> REF _Ref63292689 \h </w:instrText>
      </w:r>
      <w:r>
        <w:fldChar w:fldCharType="separate"/>
      </w:r>
      <w:r>
        <w:t>Рисунок 14</w:t>
      </w:r>
      <w:r>
        <w:fldChar w:fldCharType="end"/>
      </w:r>
      <w:r>
        <w:t>).</w:t>
      </w:r>
    </w:p>
    <w:p>
      <w:pPr>
        <w:keepNext/>
        <w:ind w:firstLine="0"/>
      </w:pPr>
      <w:r>
        <w:drawing>
          <wp:inline distT="0" distB="0" distL="0" distR="0">
            <wp:extent cx="5274310" cy="3750310"/>
            <wp:effectExtent l="19050" t="19050" r="21590" b="21590"/>
            <wp:docPr id="17" name="Рисунок 1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Рисунок 17"/>
                    <pic:cNvPicPr>
                      <a:picLocks noChangeAspect="true"/>
                    </pic:cNvPicPr>
                  </pic:nvPicPr>
                  <pic:blipFill>
                    <a:blip r:embed="rId21" cstate="print">
                      <a:extLst>
                        <a:ext uri="{28A0092B-C50C-407E-A947-70E740481C1C}">
                          <a14:useLocalDpi xmlns:a14="http://schemas.microsoft.com/office/drawing/2010/main" val="false"/>
                        </a:ext>
                      </a:extLst>
                    </a:blip>
                    <a:stretch>
                      <a:fillRect/>
                    </a:stretch>
                  </pic:blipFill>
                  <pic:spPr>
                    <a:xfrm>
                      <a:off x="0" y="0"/>
                      <a:ext cx="5274310" cy="3750310"/>
                    </a:xfrm>
                    <a:prstGeom prst="rect">
                      <a:avLst/>
                    </a:prstGeom>
                    <a:ln>
                      <a:solidFill>
                        <a:schemeClr val="tx1"/>
                      </a:solidFill>
                    </a:ln>
                  </pic:spPr>
                </pic:pic>
              </a:graphicData>
            </a:graphic>
          </wp:inline>
        </w:drawing>
      </w:r>
    </w:p>
    <w:p>
      <w:pPr>
        <w:pStyle w:val="23"/>
      </w:pPr>
      <w:bookmarkStart w:id="26" w:name="_Ref63292689"/>
      <w:r>
        <w:t xml:space="preserve">Рисунок </w:t>
      </w:r>
      <w:r>
        <w:fldChar w:fldCharType="begin"/>
      </w:r>
      <w:r>
        <w:instrText xml:space="preserve"> SEQ Рисунок \* ARABIC </w:instrText>
      </w:r>
      <w:r>
        <w:fldChar w:fldCharType="separate"/>
      </w:r>
      <w:r>
        <w:t>14</w:t>
      </w:r>
      <w:r>
        <w:fldChar w:fldCharType="end"/>
      </w:r>
      <w:bookmarkEnd w:id="26"/>
      <w:r>
        <w:t>-Окно проверки целостности базы знаний</w:t>
      </w:r>
    </w:p>
    <w:p>
      <w:r>
        <w:t>В данном окне при нажатии кнопки проверка происходит проверка целостности базы знаний разделов базы знаний и вывод соответствующих результатов проверки. При выделении нужного раздела левой кнопки мыши и нажатии кнопки подробный отчёт открывается окно подробного отчёта выбранного раздела (</w:t>
      </w:r>
      <w:r>
        <w:fldChar w:fldCharType="begin"/>
      </w:r>
      <w:r>
        <w:instrText xml:space="preserve"> REF _Ref63292843 \h </w:instrText>
      </w:r>
      <w:r>
        <w:fldChar w:fldCharType="separate"/>
      </w:r>
      <w:r>
        <w:t>Рисунок 15</w:t>
      </w:r>
      <w:r>
        <w:fldChar w:fldCharType="end"/>
      </w:r>
      <w:r>
        <w:t>).</w:t>
      </w:r>
    </w:p>
    <w:p>
      <w:pPr>
        <w:keepNext/>
        <w:ind w:firstLine="0"/>
        <w:jc w:val="center"/>
      </w:pPr>
      <w:r>
        <w:drawing>
          <wp:inline distT="0" distB="0" distL="0" distR="0">
            <wp:extent cx="5274310" cy="3750310"/>
            <wp:effectExtent l="19050" t="19050" r="21590" b="21590"/>
            <wp:docPr id="18" name="Рисунок 1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Рисунок 18"/>
                    <pic:cNvPicPr>
                      <a:picLocks noChangeAspect="true"/>
                    </pic:cNvPicPr>
                  </pic:nvPicPr>
                  <pic:blipFill>
                    <a:blip r:embed="rId22" cstate="print">
                      <a:extLst>
                        <a:ext uri="{28A0092B-C50C-407E-A947-70E740481C1C}">
                          <a14:useLocalDpi xmlns:a14="http://schemas.microsoft.com/office/drawing/2010/main" val="false"/>
                        </a:ext>
                      </a:extLst>
                    </a:blip>
                    <a:stretch>
                      <a:fillRect/>
                    </a:stretch>
                  </pic:blipFill>
                  <pic:spPr>
                    <a:xfrm>
                      <a:off x="0" y="0"/>
                      <a:ext cx="5274310" cy="3750310"/>
                    </a:xfrm>
                    <a:prstGeom prst="rect">
                      <a:avLst/>
                    </a:prstGeom>
                    <a:ln>
                      <a:solidFill>
                        <a:schemeClr val="tx1"/>
                      </a:solidFill>
                    </a:ln>
                  </pic:spPr>
                </pic:pic>
              </a:graphicData>
            </a:graphic>
          </wp:inline>
        </w:drawing>
      </w:r>
    </w:p>
    <w:p>
      <w:pPr>
        <w:pStyle w:val="23"/>
      </w:pPr>
      <w:bookmarkStart w:id="27" w:name="_Ref63292843"/>
      <w:r>
        <w:t xml:space="preserve">Рисунок </w:t>
      </w:r>
      <w:r>
        <w:fldChar w:fldCharType="begin"/>
      </w:r>
      <w:r>
        <w:instrText xml:space="preserve"> SEQ Рисунок \* ARABIC </w:instrText>
      </w:r>
      <w:r>
        <w:fldChar w:fldCharType="separate"/>
      </w:r>
      <w:r>
        <w:t>15</w:t>
      </w:r>
      <w:r>
        <w:fldChar w:fldCharType="end"/>
      </w:r>
      <w:bookmarkEnd w:id="27"/>
      <w:r>
        <w:t>-Окно подробного отчёта раздела возможные действия</w:t>
      </w:r>
    </w:p>
    <w:p>
      <w:r>
        <w:t>В данном окне выводится подробное описание ошибок некоторого раздела.</w:t>
      </w:r>
    </w:p>
    <w:p>
      <w:r>
        <w:t>При выборе из главного меню раздела решение задачи открывается окно ввода исходных данных задачи (</w:t>
      </w:r>
      <w:r>
        <w:fldChar w:fldCharType="begin"/>
      </w:r>
      <w:r>
        <w:instrText xml:space="preserve"> REF _Ref63293378 \h </w:instrText>
      </w:r>
      <w:r>
        <w:fldChar w:fldCharType="separate"/>
      </w:r>
      <w:r>
        <w:t>Рисунок 16</w:t>
      </w:r>
      <w:r>
        <w:fldChar w:fldCharType="end"/>
      </w:r>
      <w:r>
        <w:t>).</w:t>
      </w:r>
    </w:p>
    <w:p>
      <w:pPr>
        <w:keepNext/>
        <w:ind w:firstLine="0"/>
      </w:pPr>
      <w:r>
        <w:drawing>
          <wp:inline distT="0" distB="0" distL="0" distR="0">
            <wp:extent cx="5274310" cy="3750310"/>
            <wp:effectExtent l="19050" t="19050" r="21590" b="21590"/>
            <wp:docPr id="19" name="Рисунок 1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Рисунок 19"/>
                    <pic:cNvPicPr>
                      <a:picLocks noChangeAspect="true"/>
                    </pic:cNvPicPr>
                  </pic:nvPicPr>
                  <pic:blipFill>
                    <a:blip r:embed="rId23" cstate="print">
                      <a:extLst>
                        <a:ext uri="{28A0092B-C50C-407E-A947-70E740481C1C}">
                          <a14:useLocalDpi xmlns:a14="http://schemas.microsoft.com/office/drawing/2010/main" val="false"/>
                        </a:ext>
                      </a:extLst>
                    </a:blip>
                    <a:stretch>
                      <a:fillRect/>
                    </a:stretch>
                  </pic:blipFill>
                  <pic:spPr>
                    <a:xfrm>
                      <a:off x="0" y="0"/>
                      <a:ext cx="5274310" cy="3750310"/>
                    </a:xfrm>
                    <a:prstGeom prst="rect">
                      <a:avLst/>
                    </a:prstGeom>
                    <a:ln>
                      <a:solidFill>
                        <a:schemeClr val="tx1"/>
                      </a:solidFill>
                    </a:ln>
                  </pic:spPr>
                </pic:pic>
              </a:graphicData>
            </a:graphic>
          </wp:inline>
        </w:drawing>
      </w:r>
    </w:p>
    <w:p>
      <w:pPr>
        <w:pStyle w:val="23"/>
      </w:pPr>
      <w:bookmarkStart w:id="28" w:name="_Ref63293378"/>
      <w:r>
        <w:t xml:space="preserve">Рисунок </w:t>
      </w:r>
      <w:r>
        <w:fldChar w:fldCharType="begin"/>
      </w:r>
      <w:r>
        <w:instrText xml:space="preserve"> SEQ Рисунок \* ARABIC </w:instrText>
      </w:r>
      <w:r>
        <w:fldChar w:fldCharType="separate"/>
      </w:r>
      <w:r>
        <w:t>16</w:t>
      </w:r>
      <w:r>
        <w:fldChar w:fldCharType="end"/>
      </w:r>
      <w:bookmarkEnd w:id="28"/>
      <w:r>
        <w:t>-Окно ввода исходных данных задачи</w:t>
      </w:r>
    </w:p>
    <w:p>
      <w:r>
        <w:t>Начальное и целевое состояние можно задавать таким же образом как это описания для окна создания/редактирования действий) (</w:t>
      </w:r>
      <w:r>
        <w:fldChar w:fldCharType="begin"/>
      </w:r>
      <w:r>
        <w:instrText xml:space="preserve"> REF _Ref63291008 \h </w:instrText>
      </w:r>
      <w:r>
        <w:fldChar w:fldCharType="separate"/>
      </w:r>
      <w:r>
        <w:t>Рисунок 13</w:t>
      </w:r>
      <w:r>
        <w:fldChar w:fldCharType="end"/>
      </w:r>
      <w:r>
        <w:t>). При нажатии кнопки «Найти план» открывается окно вывода результата с объяснением (</w:t>
      </w:r>
      <w:r>
        <w:fldChar w:fldCharType="begin"/>
      </w:r>
      <w:r>
        <w:instrText xml:space="preserve"> REF _Ref63294289 \h </w:instrText>
      </w:r>
      <w:r>
        <w:fldChar w:fldCharType="separate"/>
      </w:r>
      <w:r>
        <w:t>Рисунок 17</w:t>
      </w:r>
      <w:r>
        <w:fldChar w:fldCharType="end"/>
      </w:r>
      <w:r>
        <w:t>).</w:t>
      </w:r>
    </w:p>
    <w:p>
      <w:pPr>
        <w:keepNext/>
        <w:ind w:firstLine="0"/>
        <w:jc w:val="center"/>
      </w:pPr>
      <w:r>
        <w:drawing>
          <wp:inline distT="0" distB="0" distL="0" distR="0">
            <wp:extent cx="5274310" cy="3750310"/>
            <wp:effectExtent l="19050" t="19050" r="21590" b="21590"/>
            <wp:docPr id="20" name="Рисунок 2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Рисунок 20"/>
                    <pic:cNvPicPr>
                      <a:picLocks noChangeAspect="true"/>
                    </pic:cNvPicPr>
                  </pic:nvPicPr>
                  <pic:blipFill>
                    <a:blip r:embed="rId24" cstate="print">
                      <a:extLst>
                        <a:ext uri="{28A0092B-C50C-407E-A947-70E740481C1C}">
                          <a14:useLocalDpi xmlns:a14="http://schemas.microsoft.com/office/drawing/2010/main" val="false"/>
                        </a:ext>
                      </a:extLst>
                    </a:blip>
                    <a:stretch>
                      <a:fillRect/>
                    </a:stretch>
                  </pic:blipFill>
                  <pic:spPr>
                    <a:xfrm>
                      <a:off x="0" y="0"/>
                      <a:ext cx="5274310" cy="3750310"/>
                    </a:xfrm>
                    <a:prstGeom prst="rect">
                      <a:avLst/>
                    </a:prstGeom>
                    <a:ln>
                      <a:solidFill>
                        <a:schemeClr val="tx1"/>
                      </a:solidFill>
                    </a:ln>
                  </pic:spPr>
                </pic:pic>
              </a:graphicData>
            </a:graphic>
          </wp:inline>
        </w:drawing>
      </w:r>
    </w:p>
    <w:p>
      <w:pPr>
        <w:pStyle w:val="23"/>
      </w:pPr>
      <w:bookmarkStart w:id="29" w:name="_Ref63294289"/>
      <w:r>
        <w:t xml:space="preserve">Рисунок </w:t>
      </w:r>
      <w:r>
        <w:fldChar w:fldCharType="begin"/>
      </w:r>
      <w:r>
        <w:instrText xml:space="preserve"> SEQ Рисунок \* ARABIC </w:instrText>
      </w:r>
      <w:r>
        <w:fldChar w:fldCharType="separate"/>
      </w:r>
      <w:r>
        <w:t>17</w:t>
      </w:r>
      <w:r>
        <w:fldChar w:fldCharType="end"/>
      </w:r>
      <w:bookmarkEnd w:id="29"/>
      <w:r>
        <w:t>-Окно вывода результатов</w:t>
      </w:r>
    </w:p>
    <w:p>
      <w:r>
        <w:t>В данном окне выводить план – последовательность действий с указанием длины последовательности действий и объяснение полученных результатов.</w:t>
      </w:r>
    </w:p>
    <w:p>
      <w:pPr>
        <w:pStyle w:val="3"/>
        <w:bidi w:val="0"/>
      </w:pPr>
      <w:bookmarkStart w:id="30" w:name="_Toc1981226536"/>
      <w:r>
        <w:rPr>
          <w:lang w:val="ru-RU"/>
        </w:rPr>
        <w:t>Граф</w:t>
      </w:r>
      <w:r>
        <w:rPr>
          <w:rFonts w:hint="default"/>
          <w:lang w:val="ru-RU"/>
        </w:rPr>
        <w:t xml:space="preserve"> сценария диалога</w:t>
      </w:r>
      <w:bookmarkEnd w:id="30"/>
    </w:p>
    <w:p>
      <w:pPr>
        <w:rPr>
          <w:rFonts w:hint="default"/>
          <w:lang w:val="ru-RU"/>
        </w:rPr>
      </w:pPr>
      <w:r>
        <w:rPr>
          <w:rFonts w:hint="default"/>
          <w:lang w:val="ru-RU"/>
        </w:rPr>
        <w:t>На основе описанных экранных форм можно составить следующий графический сценарий диалога с пользователем (</w:t>
      </w:r>
      <w:r>
        <w:rPr>
          <w:rFonts w:hint="default"/>
          <w:lang w:val="ru-RU"/>
        </w:rPr>
        <w:fldChar w:fldCharType="begin"/>
      </w:r>
      <w:r>
        <w:rPr>
          <w:rFonts w:hint="default"/>
          <w:lang w:val="ru-RU"/>
        </w:rPr>
        <w:instrText xml:space="preserve"> REF _Ref1406327925 \h </w:instrText>
      </w:r>
      <w:r>
        <w:rPr>
          <w:rFonts w:hint="default"/>
          <w:lang w:val="ru-RU"/>
        </w:rPr>
        <w:fldChar w:fldCharType="separate"/>
      </w:r>
      <w:r>
        <w:t>Рисунок 18</w:t>
      </w:r>
      <w:r>
        <w:rPr>
          <w:rFonts w:hint="default"/>
          <w:lang w:val="ru-RU"/>
        </w:rPr>
        <w:fldChar w:fldCharType="end"/>
      </w:r>
      <w:r>
        <w:rPr>
          <w:rFonts w:hint="default"/>
          <w:lang w:val="ru-RU"/>
        </w:rPr>
        <w:t>).</w:t>
      </w:r>
    </w:p>
    <w:p>
      <w:pPr>
        <w:jc w:val="center"/>
      </w:pPr>
      <w:r>
        <w:drawing>
          <wp:inline distT="0" distB="0" distL="114300" distR="114300">
            <wp:extent cx="4176395" cy="5454650"/>
            <wp:effectExtent l="0" t="0" r="14605" b="12700"/>
            <wp:docPr id="27" name="Picture 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7" name="Picture 8"/>
                    <pic:cNvPicPr>
                      <a:picLocks noChangeAspect="true"/>
                    </pic:cNvPicPr>
                  </pic:nvPicPr>
                  <pic:blipFill>
                    <a:blip r:embed="rId25"/>
                    <a:stretch>
                      <a:fillRect/>
                    </a:stretch>
                  </pic:blipFill>
                  <pic:spPr>
                    <a:xfrm>
                      <a:off x="0" y="0"/>
                      <a:ext cx="4176395" cy="5454650"/>
                    </a:xfrm>
                    <a:prstGeom prst="rect">
                      <a:avLst/>
                    </a:prstGeom>
                    <a:noFill/>
                    <a:ln>
                      <a:noFill/>
                    </a:ln>
                  </pic:spPr>
                </pic:pic>
              </a:graphicData>
            </a:graphic>
          </wp:inline>
        </w:drawing>
      </w:r>
    </w:p>
    <w:p>
      <w:pPr>
        <w:pStyle w:val="23"/>
        <w:jc w:val="center"/>
        <w:rPr>
          <w:rFonts w:hint="default"/>
          <w:lang w:val="ru-RU"/>
        </w:rPr>
      </w:pPr>
      <w:bookmarkStart w:id="31" w:name="_Ref1406327925"/>
      <w:r>
        <w:t xml:space="preserve">Рисунок </w:t>
      </w:r>
      <w:r>
        <w:fldChar w:fldCharType="begin"/>
      </w:r>
      <w:r>
        <w:instrText xml:space="preserve"> SEQ Рисунок \* ARABIC </w:instrText>
      </w:r>
      <w:r>
        <w:fldChar w:fldCharType="separate"/>
      </w:r>
      <w:r>
        <w:t>18</w:t>
      </w:r>
      <w:r>
        <w:fldChar w:fldCharType="end"/>
      </w:r>
      <w:bookmarkEnd w:id="31"/>
      <w:r>
        <w:rPr>
          <w:lang w:val="ru-RU"/>
        </w:rPr>
        <w:t>-Граф сценария диалога</w:t>
      </w:r>
    </w:p>
    <w:p>
      <w:pPr>
        <w:pStyle w:val="2"/>
        <w:bidi w:val="0"/>
      </w:pPr>
      <w:bookmarkStart w:id="32" w:name="_Toc944825374"/>
      <w:r>
        <w:rPr>
          <w:lang w:val="ru-RU"/>
        </w:rPr>
        <w:t>Реализация</w:t>
      </w:r>
      <w:r>
        <w:rPr>
          <w:rFonts w:hint="default"/>
          <w:lang w:val="ru-RU"/>
        </w:rPr>
        <w:t xml:space="preserve"> программной системы</w:t>
      </w:r>
      <w:bookmarkEnd w:id="32"/>
    </w:p>
    <w:p>
      <w:pPr>
        <w:rPr>
          <w:rFonts w:hint="default"/>
          <w:lang w:val="en"/>
        </w:rPr>
      </w:pPr>
      <w:r>
        <w:rPr>
          <w:rFonts w:hint="default"/>
          <w:lang w:val="ru-RU"/>
        </w:rPr>
        <w:t>Для реализации был выбран следующий стек технологий</w:t>
      </w:r>
      <w:r>
        <w:rPr>
          <w:rFonts w:hint="default"/>
          <w:lang w:val="en"/>
        </w:rPr>
        <w:t>: Python 3.8, JavaScript, Html, CSS, SQLite.</w:t>
      </w:r>
    </w:p>
    <w:p>
      <w:pPr>
        <w:rPr>
          <w:rFonts w:hint="default"/>
          <w:lang w:val="en"/>
        </w:rPr>
      </w:pPr>
      <w:r>
        <w:rPr>
          <w:rFonts w:hint="default"/>
          <w:lang w:val="ru-RU"/>
        </w:rPr>
        <w:t>Библиотеки</w:t>
      </w:r>
      <w:r>
        <w:rPr>
          <w:rFonts w:hint="default"/>
          <w:lang w:val="en"/>
        </w:rPr>
        <w:t>: eel, sqlalchemy, jinja2.</w:t>
      </w:r>
    </w:p>
    <w:p>
      <w:pPr>
        <w:rPr>
          <w:rFonts w:hint="default"/>
          <w:lang w:val="en"/>
        </w:rPr>
      </w:pPr>
      <w:r>
        <w:rPr>
          <w:rFonts w:hint="default"/>
          <w:lang w:val="ru-RU"/>
        </w:rPr>
        <w:t>Основными критериями выбора языка программирования для реализации программы</w:t>
      </w:r>
      <w:r>
        <w:rPr>
          <w:rFonts w:hint="default"/>
          <w:lang w:val="en"/>
        </w:rPr>
        <w:t>:</w:t>
      </w:r>
    </w:p>
    <w:p>
      <w:pPr>
        <w:keepNext w:val="0"/>
        <w:keepLines w:val="0"/>
        <w:pageBreakBefore w:val="0"/>
        <w:widowControl/>
        <w:numPr>
          <w:ilvl w:val="0"/>
          <w:numId w:val="19"/>
        </w:numPr>
        <w:kinsoku/>
        <w:wordWrap/>
        <w:overflowPunct/>
        <w:topLinePunct w:val="0"/>
        <w:autoSpaceDE/>
        <w:autoSpaceDN/>
        <w:bidi w:val="0"/>
        <w:adjustRightInd/>
        <w:snapToGrid/>
        <w:ind w:left="0" w:leftChars="0" w:firstLine="709" w:firstLineChars="0"/>
        <w:textAlignment w:val="auto"/>
        <w:rPr>
          <w:rFonts w:hint="default"/>
          <w:lang w:val="en"/>
        </w:rPr>
      </w:pPr>
      <w:r>
        <w:rPr>
          <w:rFonts w:hint="default"/>
          <w:lang w:val="ru-RU"/>
        </w:rPr>
        <w:t>Многоплатформенность. Программа должна запускаться в различных операционных системах.</w:t>
      </w:r>
    </w:p>
    <w:p>
      <w:pPr>
        <w:keepNext w:val="0"/>
        <w:keepLines w:val="0"/>
        <w:pageBreakBefore w:val="0"/>
        <w:widowControl/>
        <w:numPr>
          <w:ilvl w:val="0"/>
          <w:numId w:val="19"/>
        </w:numPr>
        <w:kinsoku/>
        <w:wordWrap/>
        <w:overflowPunct/>
        <w:topLinePunct w:val="0"/>
        <w:autoSpaceDE/>
        <w:autoSpaceDN/>
        <w:bidi w:val="0"/>
        <w:adjustRightInd/>
        <w:snapToGrid/>
        <w:ind w:left="0" w:leftChars="0" w:firstLine="709" w:firstLineChars="0"/>
        <w:textAlignment w:val="auto"/>
        <w:rPr>
          <w:rFonts w:hint="default"/>
          <w:lang w:val="en"/>
        </w:rPr>
      </w:pPr>
      <w:r>
        <w:rPr>
          <w:rFonts w:hint="default"/>
          <w:lang w:val="ru-RU"/>
        </w:rPr>
        <w:t>Портативность. Программа не требует подключения к интернету.</w:t>
      </w:r>
    </w:p>
    <w:p>
      <w:pPr>
        <w:keepNext w:val="0"/>
        <w:keepLines w:val="0"/>
        <w:pageBreakBefore w:val="0"/>
        <w:widowControl/>
        <w:numPr>
          <w:ilvl w:val="0"/>
          <w:numId w:val="19"/>
        </w:numPr>
        <w:kinsoku/>
        <w:wordWrap/>
        <w:overflowPunct/>
        <w:topLinePunct w:val="0"/>
        <w:autoSpaceDE/>
        <w:autoSpaceDN/>
        <w:bidi w:val="0"/>
        <w:adjustRightInd/>
        <w:snapToGrid/>
        <w:ind w:left="0" w:leftChars="0" w:firstLine="709" w:firstLineChars="0"/>
        <w:textAlignment w:val="auto"/>
        <w:rPr>
          <w:rFonts w:hint="default"/>
          <w:lang w:val="en"/>
        </w:rPr>
      </w:pPr>
      <w:r>
        <w:rPr>
          <w:rFonts w:hint="default"/>
          <w:lang w:val="ru-RU"/>
        </w:rPr>
        <w:t>Графический пользовательский интерфейс.</w:t>
      </w:r>
    </w:p>
    <w:p>
      <w:pPr>
        <w:keepNext w:val="0"/>
        <w:keepLines w:val="0"/>
        <w:pageBreakBefore w:val="0"/>
        <w:widowControl/>
        <w:numPr>
          <w:ilvl w:val="0"/>
          <w:numId w:val="19"/>
        </w:numPr>
        <w:kinsoku/>
        <w:wordWrap/>
        <w:overflowPunct/>
        <w:topLinePunct w:val="0"/>
        <w:autoSpaceDE/>
        <w:autoSpaceDN/>
        <w:bidi w:val="0"/>
        <w:adjustRightInd/>
        <w:snapToGrid/>
        <w:ind w:left="0" w:leftChars="0" w:firstLine="709" w:firstLineChars="0"/>
        <w:textAlignment w:val="auto"/>
        <w:rPr>
          <w:rFonts w:hint="default"/>
          <w:lang w:val="en"/>
        </w:rPr>
      </w:pPr>
      <w:r>
        <w:rPr>
          <w:rFonts w:hint="default"/>
          <w:lang w:val="ru-RU"/>
        </w:rPr>
        <w:t>Производительность. Программа имеет приемлемую скорость выдачи ответа.</w:t>
      </w:r>
    </w:p>
    <w:p>
      <w:pPr>
        <w:keepNext w:val="0"/>
        <w:keepLines w:val="0"/>
        <w:pageBreakBefore w:val="0"/>
        <w:widowControl/>
        <w:numPr>
          <w:ilvl w:val="0"/>
          <w:numId w:val="19"/>
        </w:numPr>
        <w:kinsoku/>
        <w:wordWrap/>
        <w:overflowPunct/>
        <w:topLinePunct w:val="0"/>
        <w:autoSpaceDE/>
        <w:autoSpaceDN/>
        <w:bidi w:val="0"/>
        <w:adjustRightInd/>
        <w:snapToGrid/>
        <w:ind w:left="0" w:leftChars="0" w:firstLine="709" w:firstLineChars="0"/>
        <w:textAlignment w:val="auto"/>
        <w:rPr>
          <w:rFonts w:hint="default"/>
          <w:lang w:val="en"/>
        </w:rPr>
      </w:pPr>
      <w:r>
        <w:rPr>
          <w:rFonts w:hint="default"/>
          <w:lang w:val="ru-RU"/>
        </w:rPr>
        <w:t>Скорость написания программ. Скорость разработки в жатые сроки.</w:t>
      </w:r>
    </w:p>
    <w:p>
      <w:pPr>
        <w:bidi w:val="0"/>
        <w:rPr>
          <w:rFonts w:hint="default"/>
          <w:lang w:val="ru-RU"/>
        </w:rPr>
      </w:pPr>
      <w:r>
        <w:rPr>
          <w:rFonts w:hint="default"/>
          <w:lang w:val="ru-RU"/>
        </w:rPr>
        <w:t xml:space="preserve">Ключевой библиотекой была выбрана </w:t>
      </w:r>
      <w:r>
        <w:rPr>
          <w:rFonts w:hint="default"/>
          <w:lang w:val="en"/>
        </w:rPr>
        <w:t>eel</w:t>
      </w:r>
      <w:r>
        <w:rPr>
          <w:rFonts w:hint="default"/>
          <w:lang w:val="ru-RU"/>
        </w:rPr>
        <w:t xml:space="preserve"> - библиотека , связывающая код на </w:t>
      </w:r>
      <w:r>
        <w:rPr>
          <w:rFonts w:hint="default"/>
          <w:lang w:val="en"/>
        </w:rPr>
        <w:t xml:space="preserve">Python </w:t>
      </w:r>
      <w:r>
        <w:rPr>
          <w:rFonts w:hint="default"/>
          <w:lang w:val="ru-RU"/>
        </w:rPr>
        <w:t xml:space="preserve">и </w:t>
      </w:r>
      <w:r>
        <w:rPr>
          <w:rFonts w:hint="default"/>
          <w:lang w:val="en"/>
        </w:rPr>
        <w:t xml:space="preserve">JavaScript. </w:t>
      </w:r>
      <w:r>
        <w:rPr>
          <w:rFonts w:hint="default"/>
          <w:lang w:val="ru-RU"/>
        </w:rPr>
        <w:t xml:space="preserve">Интерфейс программы был написан на веб-технологиях с использованием </w:t>
      </w:r>
      <w:r>
        <w:rPr>
          <w:rFonts w:hint="default"/>
          <w:lang w:val="en"/>
        </w:rPr>
        <w:t xml:space="preserve">JS, Html, CSS. </w:t>
      </w:r>
      <w:r>
        <w:rPr>
          <w:rFonts w:hint="default"/>
          <w:lang w:val="ru-RU"/>
        </w:rPr>
        <w:t xml:space="preserve">Основная логика была написана на </w:t>
      </w:r>
      <w:r>
        <w:rPr>
          <w:rFonts w:hint="default"/>
          <w:lang w:val="en"/>
        </w:rPr>
        <w:t xml:space="preserve">Python </w:t>
      </w:r>
      <w:r>
        <w:rPr>
          <w:rFonts w:hint="default"/>
          <w:lang w:val="ru-RU"/>
        </w:rPr>
        <w:t xml:space="preserve">с использованием </w:t>
      </w:r>
      <w:r>
        <w:rPr>
          <w:rFonts w:hint="default"/>
          <w:lang w:val="en"/>
        </w:rPr>
        <w:t xml:space="preserve">sqlelchemy (orm </w:t>
      </w:r>
      <w:r>
        <w:rPr>
          <w:rFonts w:hint="default"/>
          <w:lang w:val="ru-RU"/>
        </w:rPr>
        <w:t xml:space="preserve">библиотека для работы с базой данных </w:t>
      </w:r>
      <w:r>
        <w:rPr>
          <w:rFonts w:hint="default"/>
          <w:lang w:val="en"/>
        </w:rPr>
        <w:t xml:space="preserve">Sqlite) </w:t>
      </w:r>
      <w:r>
        <w:rPr>
          <w:rFonts w:hint="default"/>
          <w:lang w:val="ru-RU"/>
        </w:rPr>
        <w:t xml:space="preserve">и </w:t>
      </w:r>
      <w:r>
        <w:rPr>
          <w:rFonts w:hint="default"/>
          <w:lang w:val="en"/>
        </w:rPr>
        <w:t xml:space="preserve">jinja2 </w:t>
      </w:r>
      <w:r>
        <w:rPr>
          <w:rFonts w:hint="default"/>
          <w:lang w:val="ru-RU"/>
        </w:rPr>
        <w:t xml:space="preserve">- шаблонизатор </w:t>
      </w:r>
      <w:r>
        <w:rPr>
          <w:rFonts w:hint="default"/>
          <w:lang w:val="en"/>
        </w:rPr>
        <w:t xml:space="preserve">html </w:t>
      </w:r>
      <w:r>
        <w:rPr>
          <w:rFonts w:hint="default"/>
          <w:lang w:val="ru-RU"/>
        </w:rPr>
        <w:t>файлов для вывода динамических данных в интерфейс.</w:t>
      </w:r>
    </w:p>
    <w:p>
      <w:pPr>
        <w:bidi w:val="0"/>
        <w:rPr>
          <w:rFonts w:hint="default"/>
          <w:lang w:val="ru-RU"/>
        </w:rPr>
      </w:pPr>
      <w:r>
        <w:rPr>
          <w:rFonts w:hint="default"/>
          <w:lang w:val="ru-RU"/>
        </w:rPr>
        <w:t xml:space="preserve">Язык </w:t>
      </w:r>
      <w:r>
        <w:rPr>
          <w:rFonts w:hint="default"/>
          <w:lang w:val="en"/>
        </w:rPr>
        <w:t xml:space="preserve">python </w:t>
      </w:r>
      <w:r>
        <w:rPr>
          <w:rFonts w:hint="default"/>
          <w:lang w:val="ru-RU"/>
        </w:rPr>
        <w:t xml:space="preserve">является интерпретируемым и не требует компиляции. Для запуска на различных операционных системах требуется установленный интерпретатор </w:t>
      </w:r>
      <w:r>
        <w:rPr>
          <w:rFonts w:hint="default"/>
          <w:lang w:val="en"/>
        </w:rPr>
        <w:t xml:space="preserve">python </w:t>
      </w:r>
      <w:r>
        <w:rPr>
          <w:rFonts w:hint="default"/>
          <w:lang w:val="ru-RU"/>
        </w:rPr>
        <w:t>версии 3.8+.</w:t>
      </w:r>
    </w:p>
    <w:p>
      <w:pPr>
        <w:bidi w:val="0"/>
        <w:rPr>
          <w:rFonts w:hint="default"/>
          <w:lang w:val="en"/>
        </w:rPr>
      </w:pPr>
      <w:r>
        <w:rPr>
          <w:rFonts w:hint="default"/>
          <w:lang w:val="ru-RU"/>
        </w:rPr>
        <w:t xml:space="preserve">В качестве среды разработки был выбран </w:t>
      </w:r>
      <w:r>
        <w:rPr>
          <w:rFonts w:hint="default"/>
          <w:lang w:val="en"/>
        </w:rPr>
        <w:t>PyCharm Professional Edition 2021.3.</w:t>
      </w:r>
    </w:p>
    <w:p>
      <w:pPr>
        <w:bidi w:val="0"/>
        <w:rPr>
          <w:rFonts w:hint="default"/>
          <w:lang w:val="ru-RU"/>
        </w:rPr>
      </w:pPr>
      <w:r>
        <w:rPr>
          <w:rFonts w:hint="default"/>
          <w:lang w:val="ru-RU"/>
        </w:rPr>
        <w:t xml:space="preserve">Представляет собой профессиональную </w:t>
      </w:r>
      <w:r>
        <w:rPr>
          <w:rFonts w:hint="default"/>
          <w:lang w:val="en"/>
        </w:rPr>
        <w:t xml:space="preserve">IDE </w:t>
      </w:r>
      <w:r>
        <w:rPr>
          <w:rFonts w:hint="default"/>
          <w:lang w:val="ru-RU"/>
        </w:rPr>
        <w:t>для разработки проектов любого уровня сложности.</w:t>
      </w:r>
    </w:p>
    <w:p>
      <w:pPr>
        <w:bidi w:val="0"/>
        <w:rPr>
          <w:rFonts w:hint="default"/>
          <w:lang w:val="en"/>
        </w:rPr>
      </w:pPr>
      <w:r>
        <w:rPr>
          <w:rFonts w:hint="default"/>
          <w:lang w:val="ru-RU"/>
        </w:rPr>
        <w:t xml:space="preserve">Основные достоинства </w:t>
      </w:r>
      <w:r>
        <w:rPr>
          <w:rFonts w:hint="default"/>
          <w:lang w:val="en"/>
        </w:rPr>
        <w:t>PyCharm:</w:t>
      </w:r>
    </w:p>
    <w:p>
      <w:pPr>
        <w:keepNext w:val="0"/>
        <w:keepLines w:val="0"/>
        <w:pageBreakBefore w:val="0"/>
        <w:widowControl/>
        <w:numPr>
          <w:ilvl w:val="0"/>
          <w:numId w:val="20"/>
        </w:numPr>
        <w:kinsoku/>
        <w:wordWrap/>
        <w:overflowPunct/>
        <w:topLinePunct w:val="0"/>
        <w:autoSpaceDE/>
        <w:autoSpaceDN/>
        <w:bidi w:val="0"/>
        <w:adjustRightInd/>
        <w:snapToGrid/>
        <w:ind w:left="0" w:leftChars="0" w:firstLine="709" w:firstLineChars="0"/>
        <w:textAlignment w:val="auto"/>
        <w:rPr>
          <w:rFonts w:hint="default"/>
          <w:lang w:val="en"/>
        </w:rPr>
      </w:pPr>
      <w:r>
        <w:rPr>
          <w:rFonts w:hint="default"/>
          <w:lang w:val="ru-RU"/>
        </w:rPr>
        <w:t>Автодополнение кода</w:t>
      </w:r>
      <w:r>
        <w:rPr>
          <w:rFonts w:hint="default"/>
          <w:lang w:val="en"/>
        </w:rPr>
        <w:t>;</w:t>
      </w:r>
    </w:p>
    <w:p>
      <w:pPr>
        <w:keepNext w:val="0"/>
        <w:keepLines w:val="0"/>
        <w:pageBreakBefore w:val="0"/>
        <w:widowControl/>
        <w:numPr>
          <w:ilvl w:val="0"/>
          <w:numId w:val="20"/>
        </w:numPr>
        <w:kinsoku/>
        <w:wordWrap/>
        <w:overflowPunct/>
        <w:topLinePunct w:val="0"/>
        <w:autoSpaceDE/>
        <w:autoSpaceDN/>
        <w:bidi w:val="0"/>
        <w:adjustRightInd/>
        <w:snapToGrid/>
        <w:ind w:left="0" w:leftChars="0" w:firstLine="709" w:firstLineChars="0"/>
        <w:textAlignment w:val="auto"/>
        <w:rPr>
          <w:rFonts w:hint="default"/>
          <w:lang w:val="en"/>
        </w:rPr>
      </w:pPr>
      <w:r>
        <w:rPr>
          <w:rFonts w:hint="default"/>
          <w:lang w:val="ru-RU"/>
        </w:rPr>
        <w:t>Система версионирования</w:t>
      </w:r>
      <w:r>
        <w:rPr>
          <w:rFonts w:hint="default"/>
          <w:lang w:val="en"/>
        </w:rPr>
        <w:t>;</w:t>
      </w:r>
    </w:p>
    <w:p>
      <w:pPr>
        <w:keepNext w:val="0"/>
        <w:keepLines w:val="0"/>
        <w:pageBreakBefore w:val="0"/>
        <w:widowControl/>
        <w:numPr>
          <w:ilvl w:val="0"/>
          <w:numId w:val="20"/>
        </w:numPr>
        <w:kinsoku/>
        <w:wordWrap/>
        <w:overflowPunct/>
        <w:topLinePunct w:val="0"/>
        <w:autoSpaceDE/>
        <w:autoSpaceDN/>
        <w:bidi w:val="0"/>
        <w:adjustRightInd/>
        <w:snapToGrid/>
        <w:ind w:left="0" w:leftChars="0" w:firstLine="709" w:firstLineChars="0"/>
        <w:textAlignment w:val="auto"/>
        <w:rPr>
          <w:rFonts w:hint="default"/>
          <w:lang w:val="en"/>
        </w:rPr>
      </w:pPr>
      <w:r>
        <w:rPr>
          <w:rFonts w:hint="default"/>
          <w:lang w:val="ru-RU"/>
        </w:rPr>
        <w:t>Встроенные средства для работы с БД</w:t>
      </w:r>
      <w:r>
        <w:rPr>
          <w:rFonts w:hint="default"/>
          <w:lang w:val="en"/>
        </w:rPr>
        <w:t>;</w:t>
      </w:r>
    </w:p>
    <w:p>
      <w:pPr>
        <w:keepNext w:val="0"/>
        <w:keepLines w:val="0"/>
        <w:pageBreakBefore w:val="0"/>
        <w:widowControl/>
        <w:numPr>
          <w:ilvl w:val="0"/>
          <w:numId w:val="20"/>
        </w:numPr>
        <w:kinsoku/>
        <w:wordWrap/>
        <w:overflowPunct/>
        <w:topLinePunct w:val="0"/>
        <w:autoSpaceDE/>
        <w:autoSpaceDN/>
        <w:bidi w:val="0"/>
        <w:adjustRightInd/>
        <w:snapToGrid/>
        <w:ind w:left="0" w:leftChars="0" w:firstLine="709" w:firstLineChars="0"/>
        <w:textAlignment w:val="auto"/>
        <w:rPr>
          <w:rFonts w:hint="default"/>
          <w:lang w:val="en"/>
        </w:rPr>
      </w:pPr>
      <w:r>
        <w:rPr>
          <w:rFonts w:hint="default"/>
          <w:lang w:val="ru-RU"/>
        </w:rPr>
        <w:t>Продвинутая система отладки</w:t>
      </w:r>
      <w:r>
        <w:rPr>
          <w:rFonts w:hint="default"/>
          <w:lang w:val="en"/>
        </w:rPr>
        <w:t>;</w:t>
      </w:r>
    </w:p>
    <w:p>
      <w:pPr>
        <w:keepNext w:val="0"/>
        <w:keepLines w:val="0"/>
        <w:pageBreakBefore w:val="0"/>
        <w:widowControl/>
        <w:numPr>
          <w:ilvl w:val="0"/>
          <w:numId w:val="20"/>
        </w:numPr>
        <w:kinsoku/>
        <w:wordWrap/>
        <w:overflowPunct/>
        <w:topLinePunct w:val="0"/>
        <w:autoSpaceDE/>
        <w:autoSpaceDN/>
        <w:bidi w:val="0"/>
        <w:adjustRightInd/>
        <w:snapToGrid/>
        <w:ind w:left="0" w:leftChars="0" w:firstLine="709" w:firstLineChars="0"/>
        <w:textAlignment w:val="auto"/>
        <w:rPr>
          <w:rFonts w:hint="default"/>
          <w:lang w:val="en"/>
        </w:rPr>
      </w:pPr>
      <w:r>
        <w:rPr>
          <w:rFonts w:hint="default"/>
          <w:lang w:val="ru-RU"/>
        </w:rPr>
        <w:t xml:space="preserve">Предварительный предпросмотр интерфейса на </w:t>
      </w:r>
      <w:r>
        <w:rPr>
          <w:rFonts w:hint="default"/>
          <w:lang w:val="en"/>
        </w:rPr>
        <w:t>html;</w:t>
      </w:r>
    </w:p>
    <w:p>
      <w:pPr>
        <w:keepNext w:val="0"/>
        <w:keepLines w:val="0"/>
        <w:pageBreakBefore w:val="0"/>
        <w:widowControl/>
        <w:numPr>
          <w:ilvl w:val="0"/>
          <w:numId w:val="20"/>
        </w:numPr>
        <w:kinsoku/>
        <w:wordWrap/>
        <w:overflowPunct/>
        <w:topLinePunct w:val="0"/>
        <w:autoSpaceDE/>
        <w:autoSpaceDN/>
        <w:bidi w:val="0"/>
        <w:adjustRightInd/>
        <w:snapToGrid/>
        <w:ind w:left="0" w:leftChars="0" w:firstLine="709" w:firstLineChars="0"/>
        <w:textAlignment w:val="auto"/>
        <w:rPr>
          <w:rFonts w:hint="default"/>
          <w:lang w:val="en"/>
        </w:rPr>
      </w:pPr>
      <w:r>
        <w:rPr>
          <w:rFonts w:hint="default"/>
          <w:lang w:val="ru-RU"/>
        </w:rPr>
        <w:t xml:space="preserve">Встроенные средства для работы с кодом на </w:t>
      </w:r>
      <w:r>
        <w:rPr>
          <w:rFonts w:hint="default"/>
          <w:lang w:val="en"/>
        </w:rPr>
        <w:t>JS.</w:t>
      </w:r>
    </w:p>
    <w:p>
      <w:pPr>
        <w:pStyle w:val="85"/>
        <w:keepNext w:val="0"/>
        <w:keepLines w:val="0"/>
        <w:widowControl/>
        <w:suppressLineNumbers w:val="0"/>
        <w:spacing w:beforeAutospacing="1"/>
        <w:ind w:left="0" w:firstLine="0"/>
        <w:rPr>
          <w:rFonts w:hint="default" w:ascii="Times New Roman" w:hAnsi="Times New Roman" w:cs="Times New Roman"/>
          <w:i w:val="0"/>
          <w:caps w:val="0"/>
          <w:color w:val="000000"/>
          <w:spacing w:val="0"/>
          <w:sz w:val="27"/>
          <w:szCs w:val="27"/>
        </w:rPr>
      </w:pPr>
      <w:r>
        <w:rPr>
          <w:rFonts w:hint="default" w:ascii="Times New Roman" w:hAnsi="Times New Roman" w:cs="Times New Roman"/>
          <w:i w:val="0"/>
          <w:caps w:val="0"/>
          <w:color w:val="000000"/>
          <w:spacing w:val="0"/>
          <w:sz w:val="27"/>
          <w:szCs w:val="27"/>
        </w:rPr>
        <w:t>При выборе СУБД для хранения данных программы необходимо учитывать следующие условия:</w:t>
      </w:r>
    </w:p>
    <w:p>
      <w:pPr>
        <w:pStyle w:val="85"/>
        <w:keepNext w:val="0"/>
        <w:keepLines w:val="0"/>
        <w:pageBreakBefore w:val="0"/>
        <w:widowControl/>
        <w:suppressLineNumbers w:val="0"/>
        <w:kinsoku/>
        <w:wordWrap/>
        <w:overflowPunct/>
        <w:topLinePunct w:val="0"/>
        <w:autoSpaceDE/>
        <w:autoSpaceDN/>
        <w:bidi w:val="0"/>
        <w:adjustRightInd/>
        <w:snapToGrid/>
        <w:spacing w:beforeAutospacing="1"/>
        <w:ind w:left="0" w:firstLine="709"/>
        <w:textAlignment w:val="auto"/>
        <w:rPr>
          <w:rFonts w:hint="default" w:ascii="Times New Roman" w:hAnsi="Times New Roman" w:cs="Times New Roman"/>
          <w:i w:val="0"/>
          <w:caps w:val="0"/>
          <w:color w:val="000000"/>
          <w:spacing w:val="0"/>
          <w:sz w:val="27"/>
          <w:szCs w:val="27"/>
        </w:rPr>
      </w:pPr>
      <w:r>
        <w:rPr>
          <w:rFonts w:hint="default" w:ascii="Times New Roman" w:hAnsi="Times New Roman" w:cs="Times New Roman"/>
          <w:i w:val="0"/>
          <w:caps w:val="0"/>
          <w:color w:val="000000"/>
          <w:spacing w:val="0"/>
          <w:sz w:val="27"/>
          <w:szCs w:val="27"/>
        </w:rPr>
        <w:t>1) СУБД должна являться встраиваемой. Встраиваемые СУБД запускаются на том же компьютере, что и программа, использующая их. Таким образов встраиваемые СУБД не требует наличия интернет-подключения, а данные могут быть легко перенесены вместе с исполняемым файлом программы.</w:t>
      </w:r>
    </w:p>
    <w:p>
      <w:pPr>
        <w:pStyle w:val="85"/>
        <w:keepNext w:val="0"/>
        <w:keepLines w:val="0"/>
        <w:pageBreakBefore w:val="0"/>
        <w:widowControl/>
        <w:suppressLineNumbers w:val="0"/>
        <w:kinsoku/>
        <w:wordWrap/>
        <w:overflowPunct/>
        <w:topLinePunct w:val="0"/>
        <w:autoSpaceDE/>
        <w:autoSpaceDN/>
        <w:bidi w:val="0"/>
        <w:adjustRightInd/>
        <w:snapToGrid/>
        <w:spacing w:beforeAutospacing="1"/>
        <w:ind w:left="0" w:firstLine="709"/>
        <w:textAlignment w:val="auto"/>
        <w:rPr>
          <w:rFonts w:hint="default" w:ascii="Times New Roman" w:hAnsi="Times New Roman" w:cs="Times New Roman"/>
          <w:i w:val="0"/>
          <w:caps w:val="0"/>
          <w:color w:val="000000"/>
          <w:spacing w:val="0"/>
          <w:sz w:val="27"/>
          <w:szCs w:val="27"/>
        </w:rPr>
      </w:pPr>
      <w:r>
        <w:rPr>
          <w:rFonts w:hint="default" w:ascii="Times New Roman" w:hAnsi="Times New Roman" w:cs="Times New Roman"/>
          <w:i w:val="0"/>
          <w:caps w:val="0"/>
          <w:color w:val="000000"/>
          <w:spacing w:val="0"/>
          <w:sz w:val="27"/>
          <w:szCs w:val="27"/>
        </w:rPr>
        <w:t>2) Наличие библиотек для работы с выбранной СУБД. Поскольку время для разработки программы ограничено и не предполагает написания модуля для работы с СУБД, необходимо существование в языке средств для подключения и выполнения запросов.</w:t>
      </w:r>
    </w:p>
    <w:p>
      <w:pPr>
        <w:pStyle w:val="85"/>
        <w:keepNext w:val="0"/>
        <w:keepLines w:val="0"/>
        <w:widowControl/>
        <w:suppressLineNumbers w:val="0"/>
        <w:spacing w:beforeAutospacing="1"/>
        <w:ind w:left="0" w:firstLine="0"/>
        <w:rPr>
          <w:rFonts w:hint="default" w:ascii="Times New Roman" w:hAnsi="Times New Roman" w:cs="Times New Roman"/>
          <w:i w:val="0"/>
          <w:caps w:val="0"/>
          <w:color w:val="000000"/>
          <w:spacing w:val="0"/>
          <w:sz w:val="27"/>
          <w:szCs w:val="27"/>
        </w:rPr>
      </w:pPr>
      <w:r>
        <w:rPr>
          <w:rFonts w:hint="default" w:ascii="Times New Roman" w:hAnsi="Times New Roman" w:cs="Times New Roman"/>
          <w:i w:val="0"/>
          <w:caps w:val="0"/>
          <w:color w:val="000000"/>
          <w:spacing w:val="0"/>
          <w:sz w:val="27"/>
          <w:szCs w:val="27"/>
        </w:rPr>
        <w:t>В качестве базы данных для хранения данных программы была выбрана СУБД SQLite, удовлетворяющая всем вышеперечисленным требованиям</w:t>
      </w:r>
    </w:p>
    <w:p>
      <w:pPr>
        <w:numPr>
          <w:ilvl w:val="0"/>
          <w:numId w:val="0"/>
        </w:numPr>
        <w:bidi w:val="0"/>
        <w:spacing w:after="0" w:line="360" w:lineRule="auto"/>
        <w:jc w:val="both"/>
        <w:rPr>
          <w:rFonts w:hint="default"/>
          <w:lang w:val="en"/>
        </w:rPr>
      </w:pPr>
    </w:p>
    <w:p>
      <w:pPr>
        <w:pStyle w:val="2"/>
        <w:bidi w:val="0"/>
      </w:pPr>
      <w:bookmarkStart w:id="33" w:name="_Toc570172934"/>
      <w:r>
        <w:rPr>
          <w:lang w:val="ru-RU"/>
        </w:rPr>
        <w:t>Тестирование</w:t>
      </w:r>
      <w:bookmarkEnd w:id="33"/>
    </w:p>
    <w:p>
      <w:pPr>
        <w:pStyle w:val="23"/>
        <w:rPr>
          <w:rFonts w:hint="default"/>
          <w:lang w:val="ru-RU"/>
        </w:rPr>
      </w:pPr>
      <w:r>
        <w:t xml:space="preserve">Таблица </w:t>
      </w:r>
      <w:r>
        <w:fldChar w:fldCharType="begin"/>
      </w:r>
      <w:r>
        <w:instrText xml:space="preserve"> SEQ Таблица \* ARABIC </w:instrText>
      </w:r>
      <w:r>
        <w:fldChar w:fldCharType="separate"/>
      </w:r>
      <w:r>
        <w:t>1</w:t>
      </w:r>
      <w:r>
        <w:fldChar w:fldCharType="end"/>
      </w:r>
      <w:r>
        <w:rPr>
          <w:lang w:val="ru-RU"/>
        </w:rPr>
        <w:t>-Тестирование окон Материалы, Инструменты, Постройки</w:t>
      </w: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jc w:val="center"/>
              <w:rPr>
                <w:rFonts w:hint="default"/>
                <w:b/>
                <w:bCs/>
                <w:i w:val="0"/>
                <w:iCs w:val="0"/>
                <w:vertAlign w:val="baseline"/>
                <w:lang w:val="ru-RU"/>
              </w:rPr>
            </w:pPr>
            <w:r>
              <w:rPr>
                <w:rFonts w:hint="default"/>
                <w:b/>
                <w:bCs/>
                <w:i w:val="0"/>
                <w:iCs w:val="0"/>
                <w:vertAlign w:val="baseline"/>
                <w:lang w:val="ru-RU"/>
              </w:rPr>
              <w:t>Ситуация</w:t>
            </w:r>
          </w:p>
        </w:tc>
        <w:tc>
          <w:tcPr>
            <w:tcW w:w="4261" w:type="dxa"/>
          </w:tcPr>
          <w:p>
            <w:pPr>
              <w:widowControl w:val="0"/>
              <w:jc w:val="center"/>
              <w:rPr>
                <w:rFonts w:hint="default"/>
                <w:b/>
                <w:bCs/>
                <w:i w:val="0"/>
                <w:iCs w:val="0"/>
                <w:vertAlign w:val="baseline"/>
                <w:lang w:val="ru-RU"/>
              </w:rPr>
            </w:pPr>
            <w:r>
              <w:rPr>
                <w:b/>
                <w:bCs/>
                <w:i w:val="0"/>
                <w:iCs w:val="0"/>
                <w:vertAlign w:val="baseline"/>
                <w:lang w:val="ru-RU"/>
              </w:rPr>
              <w:t>Вывод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rPr>
                <w:rFonts w:hint="default"/>
                <w:vertAlign w:val="baseline"/>
                <w:lang w:val="ru-RU"/>
              </w:rPr>
            </w:pPr>
            <w:r>
              <w:rPr>
                <w:vertAlign w:val="baseline"/>
                <w:lang w:val="ru-RU"/>
              </w:rPr>
              <w:t>Нажатие</w:t>
            </w:r>
            <w:r>
              <w:rPr>
                <w:rFonts w:hint="default"/>
                <w:vertAlign w:val="baseline"/>
                <w:lang w:val="ru-RU"/>
              </w:rPr>
              <w:t xml:space="preserve"> кнопки “Редактор знани”</w:t>
            </w:r>
          </w:p>
        </w:tc>
        <w:tc>
          <w:tcPr>
            <w:tcW w:w="4261" w:type="dxa"/>
          </w:tcPr>
          <w:p>
            <w:pPr>
              <w:widowControl w:val="0"/>
              <w:rPr>
                <w:rFonts w:hint="default"/>
                <w:vertAlign w:val="baseline"/>
                <w:lang w:val="ru-RU"/>
              </w:rPr>
            </w:pPr>
            <w:r>
              <w:rPr>
                <w:vertAlign w:val="baseline"/>
                <w:lang w:val="ru-RU"/>
              </w:rPr>
              <w:t>Открытие</w:t>
            </w:r>
            <w:r>
              <w:rPr>
                <w:rFonts w:hint="default"/>
                <w:vertAlign w:val="baseline"/>
                <w:lang w:val="ru-RU"/>
              </w:rPr>
              <w:t xml:space="preserve"> окна редактора знаний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rPr>
                <w:rFonts w:hint="default"/>
                <w:vertAlign w:val="baseline"/>
                <w:lang w:val="ru-RU"/>
              </w:rPr>
            </w:pPr>
            <w:r>
              <w:rPr>
                <w:vertAlign w:val="baseline"/>
                <w:lang w:val="ru-RU"/>
              </w:rPr>
              <w:t>Нажатие</w:t>
            </w:r>
            <w:r>
              <w:rPr>
                <w:rFonts w:hint="default"/>
                <w:vertAlign w:val="baseline"/>
                <w:lang w:val="ru-RU"/>
              </w:rPr>
              <w:t xml:space="preserve"> кнопки “Материалы”</w:t>
            </w:r>
          </w:p>
        </w:tc>
        <w:tc>
          <w:tcPr>
            <w:tcW w:w="4261" w:type="dxa"/>
          </w:tcPr>
          <w:p>
            <w:pPr>
              <w:widowControl w:val="0"/>
              <w:rPr>
                <w:rFonts w:hint="default"/>
                <w:vertAlign w:val="baseline"/>
                <w:lang w:val="ru-RU"/>
              </w:rPr>
            </w:pPr>
            <w:r>
              <w:rPr>
                <w:vertAlign w:val="baseline"/>
                <w:lang w:val="ru-RU"/>
              </w:rPr>
              <w:t>Открытие</w:t>
            </w:r>
            <w:r>
              <w:rPr>
                <w:rFonts w:hint="default"/>
                <w:vertAlign w:val="baseline"/>
                <w:lang w:val="ru-RU"/>
              </w:rPr>
              <w:t xml:space="preserve"> окна окна создания, удаления Материалов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vAlign w:val="top"/>
          </w:tcPr>
          <w:p>
            <w:pPr>
              <w:widowControl w:val="0"/>
              <w:ind w:firstLine="706" w:firstLineChars="0"/>
              <w:rPr>
                <w:vertAlign w:val="baseline"/>
                <w:lang w:val="ru-RU"/>
              </w:rPr>
            </w:pPr>
            <w:r>
              <w:rPr>
                <w:vertAlign w:val="baseline"/>
                <w:lang w:val="ru-RU"/>
              </w:rPr>
              <w:t>Нажатие</w:t>
            </w:r>
            <w:r>
              <w:rPr>
                <w:rFonts w:hint="default"/>
                <w:vertAlign w:val="baseline"/>
                <w:lang w:val="ru-RU"/>
              </w:rPr>
              <w:t xml:space="preserve"> кнопки “Инструменты”</w:t>
            </w:r>
          </w:p>
        </w:tc>
        <w:tc>
          <w:tcPr>
            <w:tcW w:w="4261" w:type="dxa"/>
            <w:vAlign w:val="top"/>
          </w:tcPr>
          <w:p>
            <w:pPr>
              <w:widowControl w:val="0"/>
              <w:ind w:firstLine="706" w:firstLineChars="0"/>
              <w:rPr>
                <w:vertAlign w:val="baseline"/>
                <w:lang w:val="ru-RU"/>
              </w:rPr>
            </w:pPr>
            <w:r>
              <w:rPr>
                <w:vertAlign w:val="baseline"/>
                <w:lang w:val="ru-RU"/>
              </w:rPr>
              <w:t>Открытие</w:t>
            </w:r>
            <w:r>
              <w:rPr>
                <w:rFonts w:hint="default"/>
                <w:vertAlign w:val="baseline"/>
                <w:lang w:val="ru-RU"/>
              </w:rPr>
              <w:t xml:space="preserve"> окна окна создания, удаления Инструментов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widowControl w:val="0"/>
              <w:ind w:firstLine="706" w:firstLineChars="0"/>
              <w:rPr>
                <w:vertAlign w:val="baseline"/>
                <w:lang w:val="ru-RU"/>
              </w:rPr>
            </w:pPr>
            <w:r>
              <w:rPr>
                <w:vertAlign w:val="baseline"/>
                <w:lang w:val="ru-RU"/>
              </w:rPr>
              <w:t>Нажатие</w:t>
            </w:r>
            <w:r>
              <w:rPr>
                <w:rFonts w:hint="default"/>
                <w:vertAlign w:val="baseline"/>
                <w:lang w:val="ru-RU"/>
              </w:rPr>
              <w:t xml:space="preserve"> кнопки “Постройки”</w:t>
            </w:r>
          </w:p>
        </w:tc>
        <w:tc>
          <w:tcPr>
            <w:tcW w:w="4261" w:type="dxa"/>
            <w:vAlign w:val="top"/>
          </w:tcPr>
          <w:p>
            <w:pPr>
              <w:widowControl w:val="0"/>
              <w:ind w:firstLine="706" w:firstLineChars="0"/>
              <w:rPr>
                <w:vertAlign w:val="baseline"/>
                <w:lang w:val="ru-RU"/>
              </w:rPr>
            </w:pPr>
            <w:r>
              <w:rPr>
                <w:vertAlign w:val="baseline"/>
                <w:lang w:val="ru-RU"/>
              </w:rPr>
              <w:t>Открытие</w:t>
            </w:r>
            <w:r>
              <w:rPr>
                <w:rFonts w:hint="default"/>
                <w:vertAlign w:val="baseline"/>
                <w:lang w:val="ru-RU"/>
              </w:rPr>
              <w:t xml:space="preserve"> окна окна создания, удаления Построек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rPr>
                <w:rFonts w:hint="default"/>
                <w:vertAlign w:val="baseline"/>
                <w:lang w:val="ru-RU"/>
              </w:rPr>
            </w:pPr>
            <w:r>
              <w:rPr>
                <w:rFonts w:hint="default"/>
                <w:vertAlign w:val="baseline"/>
                <w:lang w:val="ru-RU"/>
              </w:rPr>
              <w:t>Выбор элемента в таблице, нажатие кнопки удалить</w:t>
            </w:r>
          </w:p>
        </w:tc>
        <w:tc>
          <w:tcPr>
            <w:tcW w:w="4261" w:type="dxa"/>
          </w:tcPr>
          <w:p>
            <w:pPr>
              <w:widowControl w:val="0"/>
              <w:rPr>
                <w:rFonts w:hint="default"/>
                <w:vertAlign w:val="baseline"/>
                <w:lang w:val="ru-RU"/>
              </w:rPr>
            </w:pPr>
            <w:r>
              <w:rPr>
                <w:vertAlign w:val="baseline"/>
                <w:lang w:val="ru-RU"/>
              </w:rPr>
              <w:t>Удаление</w:t>
            </w:r>
            <w:r>
              <w:rPr>
                <w:rFonts w:hint="default"/>
                <w:vertAlign w:val="baseline"/>
                <w:lang w:val="ru-RU"/>
              </w:rPr>
              <w:t xml:space="preserve"> записи из таблицы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rPr>
                <w:rFonts w:hint="default"/>
                <w:vertAlign w:val="baseline"/>
                <w:lang w:val="ru-RU"/>
              </w:rPr>
            </w:pPr>
            <w:r>
              <w:rPr>
                <w:vertAlign w:val="baseline"/>
                <w:lang w:val="ru-RU"/>
              </w:rPr>
              <w:t>Нажатие</w:t>
            </w:r>
            <w:r>
              <w:rPr>
                <w:rFonts w:hint="default"/>
                <w:vertAlign w:val="baseline"/>
                <w:lang w:val="ru-RU"/>
              </w:rPr>
              <w:t xml:space="preserve"> кнопки “Создать”</w:t>
            </w:r>
          </w:p>
        </w:tc>
        <w:tc>
          <w:tcPr>
            <w:tcW w:w="4261" w:type="dxa"/>
          </w:tcPr>
          <w:p>
            <w:pPr>
              <w:widowControl w:val="0"/>
              <w:rPr>
                <w:rFonts w:hint="default"/>
                <w:vertAlign w:val="baseline"/>
                <w:lang w:val="ru-RU"/>
              </w:rPr>
            </w:pPr>
            <w:r>
              <w:rPr>
                <w:vertAlign w:val="baseline"/>
                <w:lang w:val="ru-RU"/>
              </w:rPr>
              <w:t>Открытие</w:t>
            </w:r>
            <w:r>
              <w:rPr>
                <w:rFonts w:hint="default"/>
                <w:vertAlign w:val="baseline"/>
                <w:lang w:val="ru-RU"/>
              </w:rPr>
              <w:t xml:space="preserve"> окна создания Материала или Инструмента или Постройки.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widowControl w:val="0"/>
              <w:rPr>
                <w:rFonts w:hint="default"/>
                <w:vertAlign w:val="baseline"/>
                <w:lang w:val="ru-RU"/>
              </w:rPr>
            </w:pPr>
            <w:r>
              <w:rPr>
                <w:vertAlign w:val="baseline"/>
                <w:lang w:val="ru-RU"/>
              </w:rPr>
              <w:t>Ввода</w:t>
            </w:r>
            <w:r>
              <w:rPr>
                <w:rFonts w:hint="default"/>
                <w:vertAlign w:val="baseline"/>
                <w:lang w:val="ru-RU"/>
              </w:rPr>
              <w:t xml:space="preserve"> данных в окно “Создать” и нажатие кнопки сохранить</w:t>
            </w:r>
          </w:p>
        </w:tc>
        <w:tc>
          <w:tcPr>
            <w:tcW w:w="4261" w:type="dxa"/>
          </w:tcPr>
          <w:p>
            <w:pPr>
              <w:widowControl w:val="0"/>
              <w:rPr>
                <w:rFonts w:hint="default"/>
                <w:vertAlign w:val="baseline"/>
                <w:lang w:val="ru-RU"/>
              </w:rPr>
            </w:pPr>
            <w:r>
              <w:rPr>
                <w:vertAlign w:val="baseline"/>
                <w:lang w:val="ru-RU"/>
              </w:rPr>
              <w:t>Создание</w:t>
            </w:r>
            <w:r>
              <w:rPr>
                <w:rFonts w:hint="default"/>
                <w:vertAlign w:val="baseline"/>
                <w:lang w:val="ru-RU"/>
              </w:rPr>
              <w:t xml:space="preserve"> новой записи в ответствующей таблице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rPr>
                <w:rFonts w:hint="default"/>
                <w:vertAlign w:val="baseline"/>
                <w:lang w:val="ru-RU"/>
              </w:rPr>
            </w:pPr>
            <w:r>
              <w:rPr>
                <w:vertAlign w:val="baseline"/>
                <w:lang w:val="ru-RU"/>
              </w:rPr>
              <w:t>Ввод</w:t>
            </w:r>
            <w:r>
              <w:rPr>
                <w:rFonts w:hint="default"/>
                <w:vertAlign w:val="baseline"/>
                <w:lang w:val="ru-RU"/>
              </w:rPr>
              <w:t xml:space="preserve"> пустых данных</w:t>
            </w:r>
          </w:p>
        </w:tc>
        <w:tc>
          <w:tcPr>
            <w:tcW w:w="4261" w:type="dxa"/>
          </w:tcPr>
          <w:p>
            <w:pPr>
              <w:widowControl w:val="0"/>
              <w:rPr>
                <w:rFonts w:hint="default"/>
                <w:vertAlign w:val="baseline"/>
                <w:lang w:val="ru-RU"/>
              </w:rPr>
            </w:pPr>
            <w:r>
              <w:rPr>
                <w:vertAlign w:val="baseline"/>
                <w:lang w:val="ru-RU"/>
              </w:rPr>
              <w:t>Вывод</w:t>
            </w:r>
            <w:r>
              <w:rPr>
                <w:rFonts w:hint="default"/>
                <w:vertAlign w:val="baseline"/>
                <w:lang w:val="ru-RU"/>
              </w:rPr>
              <w:t xml:space="preserve"> сообщения “Введите название объекта!”</w:t>
            </w:r>
          </w:p>
        </w:tc>
      </w:tr>
    </w:tbl>
    <w:p>
      <w:pPr>
        <w:ind w:left="0" w:leftChars="0" w:firstLine="0" w:firstLineChars="0"/>
        <w:rPr>
          <w:rFonts w:hint="default"/>
          <w:lang w:val="ru-RU"/>
        </w:rPr>
      </w:pPr>
    </w:p>
    <w:p>
      <w:pPr>
        <w:ind w:left="0" w:leftChars="0" w:firstLine="0" w:firstLineChars="0"/>
        <w:rPr>
          <w:rFonts w:hint="default"/>
          <w:lang w:val="ru-RU"/>
        </w:rPr>
      </w:pPr>
    </w:p>
    <w:p>
      <w:pPr>
        <w:ind w:left="0" w:leftChars="0" w:firstLine="0" w:firstLineChars="0"/>
        <w:rPr>
          <w:rFonts w:hint="default"/>
          <w:lang w:val="ru-RU"/>
        </w:rPr>
      </w:pPr>
    </w:p>
    <w:p>
      <w:pPr>
        <w:ind w:left="0" w:leftChars="0" w:firstLine="0" w:firstLineChars="0"/>
        <w:rPr>
          <w:rFonts w:hint="default"/>
          <w:lang w:val="ru-RU"/>
        </w:rPr>
      </w:pPr>
    </w:p>
    <w:p>
      <w:pPr>
        <w:ind w:left="0" w:leftChars="0" w:firstLine="0" w:firstLineChars="0"/>
        <w:rPr>
          <w:rFonts w:hint="default"/>
          <w:lang w:val="ru-RU"/>
        </w:rPr>
      </w:pPr>
    </w:p>
    <w:p>
      <w:pPr>
        <w:pStyle w:val="23"/>
        <w:rPr>
          <w:rFonts w:hint="default"/>
          <w:lang w:val="ru-RU"/>
        </w:rPr>
      </w:pPr>
      <w:r>
        <w:t xml:space="preserve">Таблица </w:t>
      </w:r>
      <w:r>
        <w:fldChar w:fldCharType="begin"/>
      </w:r>
      <w:r>
        <w:instrText xml:space="preserve"> SEQ Таблица \* ARABIC </w:instrText>
      </w:r>
      <w:r>
        <w:fldChar w:fldCharType="separate"/>
      </w:r>
      <w:r>
        <w:t>2</w:t>
      </w:r>
      <w:r>
        <w:fldChar w:fldCharType="end"/>
      </w:r>
      <w:r>
        <w:rPr>
          <w:lang w:val="ru-RU"/>
        </w:rPr>
        <w:t>-Тестирование окна “Возможные действия робота"</w:t>
      </w: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widowControl w:val="0"/>
              <w:ind w:firstLine="706" w:firstLineChars="0"/>
              <w:jc w:val="center"/>
              <w:rPr>
                <w:rFonts w:hint="default"/>
                <w:vertAlign w:val="baseline"/>
                <w:lang w:val="ru-RU"/>
              </w:rPr>
            </w:pPr>
            <w:r>
              <w:rPr>
                <w:rFonts w:hint="default"/>
                <w:b/>
                <w:bCs/>
                <w:i w:val="0"/>
                <w:iCs w:val="0"/>
                <w:vertAlign w:val="baseline"/>
                <w:lang w:val="ru-RU"/>
              </w:rPr>
              <w:t>Ситуация</w:t>
            </w:r>
          </w:p>
        </w:tc>
        <w:tc>
          <w:tcPr>
            <w:tcW w:w="4261" w:type="dxa"/>
            <w:vAlign w:val="top"/>
          </w:tcPr>
          <w:p>
            <w:pPr>
              <w:widowControl w:val="0"/>
              <w:ind w:firstLine="706" w:firstLineChars="0"/>
              <w:jc w:val="center"/>
              <w:rPr>
                <w:rFonts w:hint="default"/>
                <w:vertAlign w:val="baseline"/>
                <w:lang w:val="ru-RU"/>
              </w:rPr>
            </w:pPr>
            <w:r>
              <w:rPr>
                <w:b/>
                <w:bCs/>
                <w:i w:val="0"/>
                <w:iCs w:val="0"/>
                <w:vertAlign w:val="baseline"/>
                <w:lang w:val="ru-RU"/>
              </w:rPr>
              <w:t>Вывод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rPr>
                <w:rFonts w:hint="default"/>
                <w:vertAlign w:val="baseline"/>
                <w:lang w:val="ru-RU"/>
              </w:rPr>
            </w:pPr>
            <w:r>
              <w:rPr>
                <w:rFonts w:hint="default"/>
                <w:vertAlign w:val="baseline"/>
                <w:lang w:val="ru-RU"/>
              </w:rPr>
              <w:t>Выбор записи, нажатие кнопки удалить</w:t>
            </w:r>
          </w:p>
        </w:tc>
        <w:tc>
          <w:tcPr>
            <w:tcW w:w="4261" w:type="dxa"/>
          </w:tcPr>
          <w:p>
            <w:pPr>
              <w:widowControl w:val="0"/>
              <w:rPr>
                <w:rFonts w:hint="default"/>
                <w:vertAlign w:val="baseline"/>
                <w:lang w:val="ru-RU"/>
              </w:rPr>
            </w:pPr>
            <w:r>
              <w:rPr>
                <w:rFonts w:hint="default"/>
                <w:vertAlign w:val="baseline"/>
                <w:lang w:val="ru-RU"/>
              </w:rPr>
              <w:t>Удаление записи из таблицы возможных действий робота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rPr>
                <w:rFonts w:hint="default"/>
                <w:vertAlign w:val="baseline"/>
                <w:lang w:val="ru-RU"/>
              </w:rPr>
            </w:pPr>
            <w:r>
              <w:rPr>
                <w:rFonts w:hint="default"/>
                <w:vertAlign w:val="baseline"/>
                <w:lang w:val="ru-RU"/>
              </w:rPr>
              <w:t>Нажатие кнопки редактирования</w:t>
            </w:r>
          </w:p>
        </w:tc>
        <w:tc>
          <w:tcPr>
            <w:tcW w:w="4261" w:type="dxa"/>
          </w:tcPr>
          <w:p>
            <w:pPr>
              <w:widowControl w:val="0"/>
              <w:rPr>
                <w:rFonts w:hint="default"/>
                <w:vertAlign w:val="baseline"/>
                <w:lang w:val="ru-RU"/>
              </w:rPr>
            </w:pPr>
            <w:r>
              <w:rPr>
                <w:rFonts w:hint="default"/>
                <w:vertAlign w:val="baseline"/>
                <w:lang w:val="ru-RU"/>
              </w:rPr>
              <w:t>Сообщение “Выберите запись для редактирования”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widowControl w:val="0"/>
              <w:rPr>
                <w:rFonts w:hint="default"/>
                <w:vertAlign w:val="baseline"/>
                <w:lang w:val="ru-RU"/>
              </w:rPr>
            </w:pPr>
            <w:r>
              <w:rPr>
                <w:rFonts w:hint="default"/>
                <w:vertAlign w:val="baseline"/>
                <w:lang w:val="ru-RU"/>
              </w:rPr>
              <w:t>Выбор записи и нажатие кнопки редактирования</w:t>
            </w:r>
          </w:p>
        </w:tc>
        <w:tc>
          <w:tcPr>
            <w:tcW w:w="4261" w:type="dxa"/>
          </w:tcPr>
          <w:p>
            <w:pPr>
              <w:widowControl w:val="0"/>
              <w:rPr>
                <w:rFonts w:hint="default"/>
                <w:vertAlign w:val="baseline"/>
                <w:lang w:val="ru-RU"/>
              </w:rPr>
            </w:pPr>
            <w:r>
              <w:rPr>
                <w:rFonts w:hint="default"/>
                <w:vertAlign w:val="baseline"/>
                <w:lang w:val="ru-RU"/>
              </w:rPr>
              <w:t>Открытие окна редактирования действия робота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rPr>
                <w:rFonts w:hint="default"/>
                <w:vertAlign w:val="baseline"/>
                <w:lang w:val="ru-RU"/>
              </w:rPr>
            </w:pPr>
            <w:r>
              <w:rPr>
                <w:rFonts w:hint="default"/>
                <w:vertAlign w:val="baseline"/>
                <w:lang w:val="ru-RU"/>
              </w:rPr>
              <w:t>Нажатие кнопки создания окна</w:t>
            </w:r>
          </w:p>
        </w:tc>
        <w:tc>
          <w:tcPr>
            <w:tcW w:w="4261" w:type="dxa"/>
          </w:tcPr>
          <w:p>
            <w:pPr>
              <w:widowControl w:val="0"/>
              <w:rPr>
                <w:rFonts w:hint="default"/>
                <w:vertAlign w:val="baseline"/>
                <w:lang w:val="ru-RU"/>
              </w:rPr>
            </w:pPr>
            <w:r>
              <w:rPr>
                <w:rFonts w:hint="default"/>
                <w:vertAlign w:val="baseline"/>
                <w:lang w:val="ru-RU"/>
              </w:rPr>
              <w:t>Открытие окна создания действия робота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rPr>
                <w:rFonts w:hint="default"/>
                <w:vertAlign w:val="baseline"/>
                <w:lang w:val="ru-RU"/>
              </w:rPr>
            </w:pPr>
            <w:r>
              <w:rPr>
                <w:rFonts w:hint="default"/>
                <w:vertAlign w:val="baseline"/>
                <w:lang w:val="ru-RU"/>
              </w:rPr>
              <w:t>Ввод пустого значения Названия действия и нажатие кнопки сохранить</w:t>
            </w:r>
          </w:p>
        </w:tc>
        <w:tc>
          <w:tcPr>
            <w:tcW w:w="4261" w:type="dxa"/>
          </w:tcPr>
          <w:p>
            <w:pPr>
              <w:widowControl w:val="0"/>
              <w:rPr>
                <w:rFonts w:hint="default"/>
                <w:vertAlign w:val="baseline"/>
                <w:lang w:val="ru-RU"/>
              </w:rPr>
            </w:pPr>
            <w:r>
              <w:rPr>
                <w:rFonts w:hint="default"/>
                <w:vertAlign w:val="baseline"/>
                <w:lang w:val="ru-RU"/>
              </w:rPr>
              <w:t>Сообщение “Введите имя действия!”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rPr>
                <w:rFonts w:hint="default"/>
                <w:vertAlign w:val="baseline"/>
                <w:lang w:val="ru-RU"/>
              </w:rPr>
            </w:pPr>
            <w:r>
              <w:rPr>
                <w:rFonts w:hint="default"/>
                <w:vertAlign w:val="baseline"/>
                <w:lang w:val="ru-RU"/>
              </w:rPr>
              <w:t>Игнорирование ввода данных в таблицу Материалов</w:t>
            </w:r>
          </w:p>
        </w:tc>
        <w:tc>
          <w:tcPr>
            <w:tcW w:w="4261" w:type="dxa"/>
          </w:tcPr>
          <w:p>
            <w:pPr>
              <w:widowControl w:val="0"/>
              <w:rPr>
                <w:rFonts w:hint="default"/>
                <w:vertAlign w:val="baseline"/>
                <w:lang w:val="ru-RU"/>
              </w:rPr>
            </w:pPr>
            <w:r>
              <w:rPr>
                <w:rFonts w:hint="default"/>
                <w:vertAlign w:val="baseline"/>
                <w:lang w:val="ru-RU"/>
              </w:rPr>
              <w:t>Сообщение “Введите материалы!”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widowControl w:val="0"/>
              <w:rPr>
                <w:rFonts w:hint="default"/>
                <w:vertAlign w:val="baseline"/>
                <w:lang w:val="ru-RU"/>
              </w:rPr>
            </w:pPr>
            <w:r>
              <w:rPr>
                <w:rFonts w:hint="default"/>
                <w:vertAlign w:val="baseline"/>
                <w:lang w:val="ru-RU"/>
              </w:rPr>
              <w:t>Игнорирование ввода данных в таблицу Инструментов</w:t>
            </w:r>
          </w:p>
        </w:tc>
        <w:tc>
          <w:tcPr>
            <w:tcW w:w="4261" w:type="dxa"/>
          </w:tcPr>
          <w:p>
            <w:pPr>
              <w:widowControl w:val="0"/>
              <w:rPr>
                <w:rFonts w:hint="default"/>
                <w:vertAlign w:val="baseline"/>
                <w:lang w:val="ru-RU"/>
              </w:rPr>
            </w:pPr>
            <w:r>
              <w:rPr>
                <w:rFonts w:hint="default"/>
                <w:vertAlign w:val="baseline"/>
                <w:lang w:val="ru-RU"/>
              </w:rPr>
              <w:t>Сообщение “Введите инструменты!”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rPr>
                <w:rFonts w:hint="default"/>
                <w:vertAlign w:val="baseline"/>
                <w:lang w:val="ru-RU"/>
              </w:rPr>
            </w:pPr>
            <w:r>
              <w:rPr>
                <w:rFonts w:hint="default"/>
                <w:vertAlign w:val="baseline"/>
                <w:lang w:val="ru-RU"/>
              </w:rPr>
              <w:t>Игнорирование ввода данных в таблицу построек</w:t>
            </w:r>
          </w:p>
        </w:tc>
        <w:tc>
          <w:tcPr>
            <w:tcW w:w="4261" w:type="dxa"/>
          </w:tcPr>
          <w:p>
            <w:pPr>
              <w:widowControl w:val="0"/>
              <w:rPr>
                <w:rFonts w:hint="default"/>
                <w:vertAlign w:val="baseline"/>
                <w:lang w:val="ru-RU"/>
              </w:rPr>
            </w:pPr>
            <w:r>
              <w:rPr>
                <w:rFonts w:hint="default"/>
                <w:vertAlign w:val="baseline"/>
                <w:lang w:val="ru-RU"/>
              </w:rPr>
              <w:t>Сообщение “Введите постройки!”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rPr>
                <w:rFonts w:hint="default"/>
                <w:vertAlign w:val="baseline"/>
                <w:lang w:val="ru-RU"/>
              </w:rPr>
            </w:pPr>
            <w:r>
              <w:rPr>
                <w:rFonts w:hint="default"/>
                <w:vertAlign w:val="baseline"/>
                <w:lang w:val="ru-RU"/>
              </w:rPr>
              <w:t>Игнорирование ввода данных в поле ввода количества материалов</w:t>
            </w:r>
          </w:p>
        </w:tc>
        <w:tc>
          <w:tcPr>
            <w:tcW w:w="4261" w:type="dxa"/>
          </w:tcPr>
          <w:p>
            <w:pPr>
              <w:widowControl w:val="0"/>
              <w:rPr>
                <w:rFonts w:hint="default"/>
                <w:vertAlign w:val="baseline"/>
                <w:lang w:val="ru-RU"/>
              </w:rPr>
            </w:pPr>
            <w:r>
              <w:rPr>
                <w:rFonts w:hint="default"/>
                <w:vertAlign w:val="baseline"/>
                <w:lang w:val="ru-RU"/>
              </w:rPr>
              <w:t>Сообщение “Введите число!” и установка фокуса на проблемную запись.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rPr>
                <w:rFonts w:hint="default"/>
                <w:vertAlign w:val="baseline"/>
                <w:lang w:val="ru-RU"/>
              </w:rPr>
            </w:pPr>
            <w:r>
              <w:rPr>
                <w:rFonts w:hint="default"/>
                <w:vertAlign w:val="baseline"/>
                <w:lang w:val="ru-RU"/>
              </w:rPr>
              <w:t>Ввод некорректного целого числа в поле ввода количества материала</w:t>
            </w:r>
          </w:p>
        </w:tc>
        <w:tc>
          <w:tcPr>
            <w:tcW w:w="4261" w:type="dxa"/>
          </w:tcPr>
          <w:p>
            <w:pPr>
              <w:widowControl w:val="0"/>
              <w:rPr>
                <w:rFonts w:hint="default"/>
                <w:vertAlign w:val="baseline"/>
                <w:lang w:val="ru-RU"/>
              </w:rPr>
            </w:pPr>
            <w:r>
              <w:rPr>
                <w:rFonts w:hint="default"/>
                <w:vertAlign w:val="baseline"/>
                <w:lang w:val="ru-RU"/>
              </w:rPr>
              <w:t>Сообщение “Значение не является числом!” и установка фокуса на проблемную запись</w:t>
            </w:r>
          </w:p>
        </w:tc>
      </w:tr>
    </w:tbl>
    <w:p>
      <w:pPr>
        <w:ind w:left="0" w:leftChars="0" w:firstLine="0" w:firstLineChars="0"/>
        <w:rPr>
          <w:rFonts w:hint="default"/>
          <w:lang w:val="ru-RU"/>
        </w:rPr>
      </w:pPr>
    </w:p>
    <w:p>
      <w:pPr>
        <w:pStyle w:val="23"/>
        <w:rPr>
          <w:rFonts w:hint="default"/>
          <w:lang w:val="ru-RU"/>
        </w:rPr>
      </w:pPr>
      <w:r>
        <w:t xml:space="preserve">Таблица </w:t>
      </w:r>
      <w:r>
        <w:fldChar w:fldCharType="begin"/>
      </w:r>
      <w:r>
        <w:instrText xml:space="preserve"> SEQ Таблица \* ARABIC </w:instrText>
      </w:r>
      <w:r>
        <w:fldChar w:fldCharType="separate"/>
      </w:r>
      <w:r>
        <w:t>3</w:t>
      </w:r>
      <w:r>
        <w:fldChar w:fldCharType="end"/>
      </w:r>
      <w:r>
        <w:rPr>
          <w:lang w:val="ru-RU"/>
        </w:rPr>
        <w:t>-Тестирование окна "Проверка целостности базы знаний"</w:t>
      </w: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widowControl w:val="0"/>
              <w:ind w:firstLine="706" w:firstLineChars="0"/>
              <w:jc w:val="center"/>
              <w:rPr>
                <w:rFonts w:hint="default"/>
                <w:vertAlign w:val="baseline"/>
                <w:lang w:val="ru-RU"/>
              </w:rPr>
            </w:pPr>
            <w:r>
              <w:rPr>
                <w:rFonts w:hint="default"/>
                <w:b/>
                <w:bCs/>
                <w:i w:val="0"/>
                <w:iCs w:val="0"/>
                <w:vertAlign w:val="baseline"/>
                <w:lang w:val="ru-RU"/>
              </w:rPr>
              <w:t>Ситуация</w:t>
            </w:r>
          </w:p>
        </w:tc>
        <w:tc>
          <w:tcPr>
            <w:tcW w:w="4261" w:type="dxa"/>
            <w:vAlign w:val="top"/>
          </w:tcPr>
          <w:p>
            <w:pPr>
              <w:widowControl w:val="0"/>
              <w:ind w:firstLine="706" w:firstLineChars="0"/>
              <w:jc w:val="center"/>
              <w:rPr>
                <w:rFonts w:hint="default"/>
                <w:vertAlign w:val="baseline"/>
                <w:lang w:val="ru-RU"/>
              </w:rPr>
            </w:pPr>
            <w:r>
              <w:rPr>
                <w:b/>
                <w:bCs/>
                <w:i w:val="0"/>
                <w:iCs w:val="0"/>
                <w:vertAlign w:val="baseline"/>
                <w:lang w:val="ru-RU"/>
              </w:rPr>
              <w:t>Вывод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rPr>
                <w:rFonts w:hint="default"/>
                <w:vertAlign w:val="baseline"/>
                <w:lang w:val="ru-RU"/>
              </w:rPr>
            </w:pPr>
            <w:r>
              <w:rPr>
                <w:rFonts w:hint="default"/>
                <w:vertAlign w:val="baseline"/>
                <w:lang w:val="ru-RU"/>
              </w:rPr>
              <w:t>Нажатие на кнопку “Проверка”. Число материалов в предусловии возможного действия оказалось отрицательным.</w:t>
            </w:r>
          </w:p>
        </w:tc>
        <w:tc>
          <w:tcPr>
            <w:tcW w:w="4261" w:type="dxa"/>
          </w:tcPr>
          <w:p>
            <w:pPr>
              <w:widowControl w:val="0"/>
              <w:rPr>
                <w:rFonts w:hint="default"/>
                <w:vertAlign w:val="baseline"/>
                <w:lang w:val="ru-RU"/>
              </w:rPr>
            </w:pPr>
            <w:r>
              <w:rPr>
                <w:rFonts w:hint="default"/>
                <w:vertAlign w:val="baseline"/>
                <w:lang w:val="ru-RU"/>
              </w:rPr>
              <w:t>Число материалов(ресурсов) в предусловии не может быть отрицательно!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rPr>
                <w:rFonts w:hint="default"/>
                <w:vertAlign w:val="baseline"/>
                <w:lang w:val="ru-RU"/>
              </w:rPr>
            </w:pPr>
            <w:r>
              <w:rPr>
                <w:rFonts w:hint="default"/>
                <w:vertAlign w:val="baseline"/>
                <w:lang w:val="ru-RU"/>
              </w:rPr>
              <w:t>Нажатие на кнопку “Проверка”. В некотором возможном действии робота отсутствуют постройки в результате.</w:t>
            </w:r>
          </w:p>
        </w:tc>
        <w:tc>
          <w:tcPr>
            <w:tcW w:w="4261" w:type="dxa"/>
          </w:tcPr>
          <w:p>
            <w:pPr>
              <w:widowControl w:val="0"/>
              <w:rPr>
                <w:rFonts w:hint="default"/>
                <w:vertAlign w:val="baseline"/>
                <w:lang w:val="ru-RU"/>
              </w:rPr>
            </w:pPr>
            <w:r>
              <w:rPr>
                <w:rFonts w:hint="default"/>
                <w:vertAlign w:val="baseline"/>
                <w:lang w:val="ru-RU"/>
              </w:rPr>
              <w:t>{Название действия}:Результатом не может быть пустая постройка!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widowControl w:val="0"/>
              <w:rPr>
                <w:rFonts w:hint="default"/>
                <w:vertAlign w:val="baseline"/>
                <w:lang w:val="ru-RU"/>
              </w:rPr>
            </w:pPr>
            <w:r>
              <w:rPr>
                <w:rFonts w:hint="default"/>
                <w:vertAlign w:val="baseline"/>
                <w:lang w:val="ru-RU"/>
              </w:rPr>
              <w:t>Нажатие на кнопку “Проверка”. В некотором возможном действии робота в предусловии и результате постройки совпадают полностью.</w:t>
            </w:r>
          </w:p>
        </w:tc>
        <w:tc>
          <w:tcPr>
            <w:tcW w:w="4261" w:type="dxa"/>
          </w:tcPr>
          <w:p>
            <w:pPr>
              <w:widowControl w:val="0"/>
              <w:rPr>
                <w:rFonts w:hint="default"/>
                <w:vertAlign w:val="baseline"/>
                <w:lang w:val="ru-RU"/>
              </w:rPr>
            </w:pPr>
            <w:r>
              <w:rPr>
                <w:rFonts w:hint="default"/>
                <w:vertAlign w:val="baseline"/>
                <w:lang w:val="en"/>
              </w:rPr>
              <w:t>{</w:t>
            </w:r>
            <w:r>
              <w:rPr>
                <w:rFonts w:hint="default"/>
                <w:vertAlign w:val="baseline"/>
                <w:lang w:val="ru-RU"/>
              </w:rPr>
              <w:t>Название действия</w:t>
            </w:r>
            <w:r>
              <w:rPr>
                <w:rFonts w:hint="default"/>
                <w:vertAlign w:val="baseline"/>
                <w:lang w:val="en"/>
              </w:rPr>
              <w:t>}</w:t>
            </w:r>
            <w:r>
              <w:rPr>
                <w:rFonts w:hint="default"/>
                <w:vertAlign w:val="baseline"/>
                <w:lang w:val="ru-RU"/>
              </w:rPr>
              <w:t>:Постройка в предусловии и результате совпадают!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rPr>
                <w:rFonts w:hint="default"/>
                <w:vertAlign w:val="baseline"/>
                <w:lang w:val="ru-RU"/>
              </w:rPr>
            </w:pPr>
            <w:r>
              <w:rPr>
                <w:rFonts w:hint="default"/>
                <w:vertAlign w:val="baseline"/>
                <w:lang w:val="ru-RU"/>
              </w:rPr>
              <w:t>Нажатие на кнопку “Проверка”. Число построек в некотором возможном действии е больше одной.</w:t>
            </w:r>
          </w:p>
        </w:tc>
        <w:tc>
          <w:tcPr>
            <w:tcW w:w="4261" w:type="dxa"/>
          </w:tcPr>
          <w:p>
            <w:pPr>
              <w:widowControl w:val="0"/>
              <w:rPr>
                <w:rFonts w:hint="default"/>
                <w:vertAlign w:val="baseline"/>
                <w:lang w:val="en"/>
              </w:rPr>
            </w:pPr>
            <w:r>
              <w:rPr>
                <w:rFonts w:hint="default"/>
                <w:vertAlign w:val="baseline"/>
                <w:lang w:val="en"/>
              </w:rPr>
              <w:t>{</w:t>
            </w:r>
            <w:r>
              <w:rPr>
                <w:rFonts w:hint="default"/>
                <w:vertAlign w:val="baseline"/>
                <w:lang w:val="ru-RU"/>
              </w:rPr>
              <w:t>Название действия</w:t>
            </w:r>
            <w:r>
              <w:rPr>
                <w:rFonts w:hint="default"/>
                <w:vertAlign w:val="baseline"/>
                <w:lang w:val="en"/>
              </w:rPr>
              <w:t>}:Число построек в предусловии не может быть больше одной для одного действия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rPr>
                <w:rFonts w:hint="default"/>
                <w:vertAlign w:val="baseline"/>
                <w:lang w:val="ru-RU"/>
              </w:rPr>
            </w:pPr>
            <w:r>
              <w:rPr>
                <w:rFonts w:hint="default"/>
                <w:vertAlign w:val="baseline"/>
                <w:lang w:val="ru-RU"/>
              </w:rPr>
              <w:t>Нажатие на кнопку “Проверка” Число построек в некотором возможном действии в результатах больше одной.</w:t>
            </w:r>
          </w:p>
        </w:tc>
        <w:tc>
          <w:tcPr>
            <w:tcW w:w="4261" w:type="dxa"/>
          </w:tcPr>
          <w:p>
            <w:pPr>
              <w:widowControl w:val="0"/>
              <w:rPr>
                <w:rFonts w:hint="default"/>
                <w:vertAlign w:val="baseline"/>
                <w:lang w:val="en"/>
              </w:rPr>
            </w:pPr>
            <w:r>
              <w:rPr>
                <w:rFonts w:hint="default"/>
                <w:vertAlign w:val="baseline"/>
                <w:lang w:val="en"/>
              </w:rPr>
              <w:t>{</w:t>
            </w:r>
            <w:r>
              <w:rPr>
                <w:rFonts w:hint="default"/>
                <w:vertAlign w:val="baseline"/>
                <w:lang w:val="ru-RU"/>
              </w:rPr>
              <w:t>Название действия</w:t>
            </w:r>
            <w:r>
              <w:rPr>
                <w:rFonts w:hint="default"/>
                <w:vertAlign w:val="baseline"/>
                <w:lang w:val="en"/>
              </w:rPr>
              <w:t>}:Число построек в результатах не может быть больше одной для одного действия</w:t>
            </w:r>
          </w:p>
        </w:tc>
      </w:tr>
    </w:tbl>
    <w:p>
      <w:pPr>
        <w:pStyle w:val="23"/>
        <w:rPr>
          <w:rFonts w:hint="default"/>
          <w:lang w:val="ru-RU"/>
        </w:rPr>
      </w:pPr>
      <w:r>
        <w:t xml:space="preserve">Таблица </w:t>
      </w:r>
      <w:r>
        <w:fldChar w:fldCharType="begin"/>
      </w:r>
      <w:r>
        <w:instrText xml:space="preserve"> SEQ Таблица \* ARABIC </w:instrText>
      </w:r>
      <w:r>
        <w:fldChar w:fldCharType="separate"/>
      </w:r>
      <w:r>
        <w:t>4</w:t>
      </w:r>
      <w:r>
        <w:fldChar w:fldCharType="end"/>
      </w:r>
      <w:r>
        <w:rPr>
          <w:lang w:val="ru-RU"/>
        </w:rPr>
        <w:t xml:space="preserve">-Тестирование окна решения задачи </w:t>
      </w: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widowControl w:val="0"/>
              <w:ind w:firstLine="706" w:firstLineChars="0"/>
              <w:jc w:val="center"/>
              <w:rPr>
                <w:rFonts w:hint="default" w:ascii="Times New Roman" w:hAnsi="Times New Roman" w:eastAsia="Times New Roman" w:cs="Times New Roman"/>
                <w:sz w:val="28"/>
                <w:szCs w:val="24"/>
                <w:vertAlign w:val="baseline"/>
                <w:lang w:val="ru-RU" w:eastAsia="ru-RU" w:bidi="ar-SA"/>
              </w:rPr>
            </w:pPr>
            <w:r>
              <w:rPr>
                <w:rFonts w:hint="default"/>
                <w:b/>
                <w:bCs/>
                <w:i w:val="0"/>
                <w:iCs w:val="0"/>
                <w:vertAlign w:val="baseline"/>
                <w:lang w:val="ru-RU"/>
              </w:rPr>
              <w:t>Ситуация</w:t>
            </w:r>
          </w:p>
        </w:tc>
        <w:tc>
          <w:tcPr>
            <w:tcW w:w="4261" w:type="dxa"/>
            <w:vAlign w:val="top"/>
          </w:tcPr>
          <w:p>
            <w:pPr>
              <w:widowControl w:val="0"/>
              <w:ind w:firstLine="706" w:firstLineChars="0"/>
              <w:jc w:val="center"/>
              <w:rPr>
                <w:rFonts w:hint="default" w:ascii="Times New Roman" w:hAnsi="Times New Roman" w:eastAsia="Times New Roman" w:cs="Times New Roman"/>
                <w:sz w:val="28"/>
                <w:szCs w:val="24"/>
                <w:vertAlign w:val="baseline"/>
                <w:lang w:val="ru-RU" w:eastAsia="ru-RU" w:bidi="ar-SA"/>
              </w:rPr>
            </w:pPr>
            <w:r>
              <w:rPr>
                <w:b/>
                <w:bCs/>
                <w:i w:val="0"/>
                <w:iCs w:val="0"/>
                <w:vertAlign w:val="baseline"/>
                <w:lang w:val="ru-RU"/>
              </w:rPr>
              <w:t>Вывод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rPr>
                <w:rFonts w:hint="default"/>
                <w:vertAlign w:val="baseline"/>
                <w:lang w:val="ru-RU"/>
              </w:rPr>
            </w:pPr>
            <w:r>
              <w:rPr>
                <w:rFonts w:hint="default"/>
                <w:vertAlign w:val="baseline"/>
                <w:lang w:val="ru-RU"/>
              </w:rPr>
              <w:t>Начальные данные</w:t>
            </w:r>
          </w:p>
          <w:p>
            <w:pPr>
              <w:widowControl w:val="0"/>
              <w:rPr>
                <w:rFonts w:hint="default"/>
                <w:vertAlign w:val="baseline"/>
                <w:lang w:val="en"/>
              </w:rPr>
            </w:pPr>
            <w:r>
              <w:rPr>
                <w:rFonts w:hint="default"/>
                <w:vertAlign w:val="baseline"/>
                <w:lang w:val="ru-RU"/>
              </w:rPr>
              <w:t>Черепица</w:t>
            </w:r>
            <w:r>
              <w:rPr>
                <w:rFonts w:hint="default"/>
                <w:vertAlign w:val="baseline"/>
                <w:lang w:val="en"/>
              </w:rPr>
              <w:t>:100,</w:t>
            </w:r>
          </w:p>
          <w:p>
            <w:pPr>
              <w:widowControl w:val="0"/>
              <w:rPr>
                <w:rFonts w:hint="default"/>
                <w:vertAlign w:val="baseline"/>
                <w:lang w:val="en"/>
              </w:rPr>
            </w:pPr>
            <w:r>
              <w:rPr>
                <w:rFonts w:hint="default"/>
                <w:vertAlign w:val="baseline"/>
                <w:lang w:val="ru-RU"/>
              </w:rPr>
              <w:t>Кирпич</w:t>
            </w:r>
            <w:r>
              <w:rPr>
                <w:rFonts w:hint="default"/>
                <w:vertAlign w:val="baseline"/>
                <w:lang w:val="en"/>
              </w:rPr>
              <w:t>:100,</w:t>
            </w:r>
          </w:p>
          <w:p>
            <w:pPr>
              <w:widowControl w:val="0"/>
              <w:rPr>
                <w:rFonts w:hint="default"/>
                <w:vertAlign w:val="baseline"/>
                <w:lang w:val="en"/>
              </w:rPr>
            </w:pPr>
            <w:r>
              <w:rPr>
                <w:rFonts w:hint="default"/>
                <w:vertAlign w:val="baseline"/>
                <w:lang w:val="ru-RU"/>
              </w:rPr>
              <w:t>Доска</w:t>
            </w:r>
            <w:r>
              <w:rPr>
                <w:rFonts w:hint="default"/>
                <w:vertAlign w:val="baseline"/>
                <w:lang w:val="en"/>
              </w:rPr>
              <w:t>:100,</w:t>
            </w:r>
          </w:p>
          <w:p>
            <w:pPr>
              <w:widowControl w:val="0"/>
              <w:rPr>
                <w:rFonts w:hint="default"/>
                <w:vertAlign w:val="baseline"/>
                <w:lang w:val="en"/>
              </w:rPr>
            </w:pPr>
            <w:r>
              <w:rPr>
                <w:rFonts w:hint="default"/>
                <w:vertAlign w:val="baseline"/>
                <w:lang w:val="ru-RU"/>
              </w:rPr>
              <w:t>Шуруп</w:t>
            </w:r>
            <w:r>
              <w:rPr>
                <w:rFonts w:hint="default"/>
                <w:vertAlign w:val="baseline"/>
                <w:lang w:val="en"/>
              </w:rPr>
              <w:t>:100,</w:t>
            </w:r>
          </w:p>
          <w:p>
            <w:pPr>
              <w:widowControl w:val="0"/>
              <w:rPr>
                <w:rFonts w:hint="default"/>
                <w:vertAlign w:val="baseline"/>
                <w:lang w:val="en"/>
              </w:rPr>
            </w:pPr>
            <w:r>
              <w:rPr>
                <w:rFonts w:hint="default"/>
                <w:vertAlign w:val="baseline"/>
                <w:lang w:val="ru-RU"/>
              </w:rPr>
              <w:t>Утеплитель</w:t>
            </w:r>
            <w:r>
              <w:rPr>
                <w:rFonts w:hint="default"/>
                <w:vertAlign w:val="baseline"/>
                <w:lang w:val="en"/>
              </w:rPr>
              <w:t>:100,</w:t>
            </w:r>
          </w:p>
          <w:p>
            <w:pPr>
              <w:widowControl w:val="0"/>
              <w:rPr>
                <w:rFonts w:hint="default"/>
                <w:vertAlign w:val="baseline"/>
                <w:lang w:val="ru-RU"/>
              </w:rPr>
            </w:pPr>
            <w:r>
              <w:rPr>
                <w:rFonts w:hint="default"/>
                <w:vertAlign w:val="baseline"/>
                <w:lang w:val="ru-RU"/>
              </w:rPr>
              <w:t>Лопата,</w:t>
            </w:r>
          </w:p>
          <w:p>
            <w:pPr>
              <w:widowControl w:val="0"/>
              <w:rPr>
                <w:rFonts w:hint="default"/>
                <w:vertAlign w:val="baseline"/>
                <w:lang w:val="ru-RU"/>
              </w:rPr>
            </w:pPr>
            <w:r>
              <w:rPr>
                <w:rFonts w:hint="default"/>
                <w:vertAlign w:val="baseline"/>
                <w:lang w:val="ru-RU"/>
              </w:rPr>
              <w:t>Молоток,</w:t>
            </w:r>
          </w:p>
          <w:p>
            <w:pPr>
              <w:widowControl w:val="0"/>
              <w:rPr>
                <w:rFonts w:hint="default"/>
                <w:vertAlign w:val="baseline"/>
                <w:lang w:val="ru-RU"/>
              </w:rPr>
            </w:pPr>
            <w:r>
              <w:rPr>
                <w:rFonts w:hint="default"/>
                <w:vertAlign w:val="baseline"/>
                <w:lang w:val="ru-RU"/>
              </w:rPr>
              <w:t>Пила,</w:t>
            </w:r>
          </w:p>
          <w:p>
            <w:pPr>
              <w:widowControl w:val="0"/>
              <w:rPr>
                <w:rFonts w:hint="default"/>
                <w:vertAlign w:val="baseline"/>
                <w:lang w:val="ru-RU"/>
              </w:rPr>
            </w:pPr>
            <w:r>
              <w:rPr>
                <w:rFonts w:hint="default"/>
                <w:vertAlign w:val="baseline"/>
                <w:lang w:val="ru-RU"/>
              </w:rPr>
              <w:t>Шуруповёрт,</w:t>
            </w:r>
          </w:p>
          <w:p>
            <w:pPr>
              <w:widowControl w:val="0"/>
              <w:rPr>
                <w:rFonts w:hint="default"/>
                <w:vertAlign w:val="baseline"/>
                <w:lang w:val="ru-RU"/>
              </w:rPr>
            </w:pPr>
            <w:r>
              <w:rPr>
                <w:rFonts w:hint="default"/>
                <w:vertAlign w:val="baseline"/>
                <w:lang w:val="ru-RU"/>
              </w:rPr>
              <w:t>Дрель,</w:t>
            </w:r>
          </w:p>
          <w:p>
            <w:pPr>
              <w:widowControl w:val="0"/>
              <w:rPr>
                <w:rFonts w:hint="default"/>
                <w:vertAlign w:val="baseline"/>
                <w:lang w:val="ru-RU"/>
              </w:rPr>
            </w:pPr>
            <w:r>
              <w:rPr>
                <w:rFonts w:hint="default"/>
                <w:vertAlign w:val="baseline"/>
                <w:lang w:val="ru-RU"/>
              </w:rPr>
              <w:t>Жилое помещение</w:t>
            </w:r>
          </w:p>
        </w:tc>
        <w:tc>
          <w:tcPr>
            <w:tcW w:w="4261" w:type="dxa"/>
          </w:tcPr>
          <w:p>
            <w:pPr>
              <w:widowControl w:val="0"/>
              <w:rPr>
                <w:rFonts w:hint="default"/>
                <w:vertAlign w:val="baseline"/>
                <w:lang w:val="ru-RU"/>
              </w:rPr>
            </w:pPr>
            <w:r>
              <w:rPr>
                <w:rFonts w:hint="default"/>
                <w:vertAlign w:val="baseline"/>
                <w:lang w:val="ru-RU"/>
              </w:rPr>
              <w:t>План</w:t>
            </w:r>
          </w:p>
          <w:p>
            <w:pPr>
              <w:widowControl w:val="0"/>
              <w:rPr>
                <w:rFonts w:hint="default"/>
                <w:sz w:val="18"/>
                <w:szCs w:val="16"/>
                <w:vertAlign w:val="baseline"/>
                <w:lang w:val="ru-RU"/>
              </w:rPr>
            </w:pPr>
            <w:r>
              <w:rPr>
                <w:rFonts w:hint="default"/>
                <w:sz w:val="18"/>
                <w:szCs w:val="16"/>
                <w:vertAlign w:val="baseline"/>
                <w:lang w:val="ru-RU"/>
              </w:rPr>
              <w:t>"Построить фундамент" Preconditions{Materials:('Бетон', 10); Instruments:Лопата; Buildings:Нет;} Postcondition{Materials:('Бетон', -10); Buildings:Фундамент жилого здания;}</w:t>
            </w:r>
          </w:p>
          <w:p>
            <w:pPr>
              <w:widowControl w:val="0"/>
              <w:rPr>
                <w:rFonts w:hint="default"/>
                <w:sz w:val="18"/>
                <w:szCs w:val="16"/>
                <w:vertAlign w:val="baseline"/>
                <w:lang w:val="ru-RU"/>
              </w:rPr>
            </w:pPr>
            <w:r>
              <w:rPr>
                <w:rFonts w:hint="default"/>
                <w:sz w:val="18"/>
                <w:szCs w:val="16"/>
                <w:vertAlign w:val="baseline"/>
                <w:lang w:val="ru-RU"/>
              </w:rPr>
              <w:t>"Построить основу жилого помещения" Preconditions{Materials:('Кирпич', 20); Instruments:Нет; Buildings:Фундамент жилого здания;} Postcondition{Materials:('Кирпич', -20); Buildings:Основа жилого помещения;}</w:t>
            </w:r>
          </w:p>
          <w:p>
            <w:pPr>
              <w:widowControl w:val="0"/>
              <w:rPr>
                <w:rFonts w:hint="default"/>
                <w:sz w:val="18"/>
                <w:szCs w:val="16"/>
                <w:vertAlign w:val="baseline"/>
                <w:lang w:val="ru-RU"/>
              </w:rPr>
            </w:pPr>
            <w:r>
              <w:rPr>
                <w:rFonts w:hint="default"/>
                <w:sz w:val="18"/>
                <w:szCs w:val="16"/>
                <w:vertAlign w:val="baseline"/>
                <w:lang w:val="ru-RU"/>
              </w:rPr>
              <w:t>"Построить каркас жилого здания" Preconditions{Materials:('Гвозди', 50);('Доска', 10); Instruments:Пила;Молоток; Buildings:Основа жилого помещения;} Postcondition{Materials:('Гвозди', -50);('Доска', -10); Buildings:Каркас жилого здания;}</w:t>
            </w:r>
          </w:p>
          <w:p>
            <w:pPr>
              <w:widowControl w:val="0"/>
              <w:rPr>
                <w:rFonts w:hint="default"/>
                <w:sz w:val="18"/>
                <w:szCs w:val="16"/>
                <w:vertAlign w:val="baseline"/>
                <w:lang w:val="ru-RU"/>
              </w:rPr>
            </w:pPr>
            <w:r>
              <w:rPr>
                <w:rFonts w:hint="default"/>
                <w:sz w:val="18"/>
                <w:szCs w:val="16"/>
                <w:vertAlign w:val="baseline"/>
                <w:lang w:val="ru-RU"/>
              </w:rPr>
              <w:t>"Построить крышу жилого здания" Preconditions{Materials:('Доска', 10);('Шуруп', 50); Instruments:Пила;Шуруповерт; Buildings:Каркас жилого здания;} Postcondition{Materials:('Доска', -10);('Шуруп', -50); Buildings:Крыша жилого здания;}</w:t>
            </w:r>
          </w:p>
          <w:p>
            <w:pPr>
              <w:widowControl w:val="0"/>
              <w:rPr>
                <w:rFonts w:hint="default"/>
                <w:vertAlign w:val="baseline"/>
                <w:lang w:val="ru-RU"/>
              </w:rPr>
            </w:pPr>
            <w:r>
              <w:rPr>
                <w:rFonts w:hint="default"/>
                <w:sz w:val="18"/>
                <w:szCs w:val="16"/>
                <w:vertAlign w:val="baseline"/>
                <w:lang w:val="ru-RU"/>
              </w:rPr>
              <w:t>"Построить жилое помещение" Preconditions{Materials:('Гвозди', 50);('Черепица', 50);('Утеплитель', 10); Instruments:Молоток; Buildings:Крыша жилого здания;} Postcondition{Materials:('Гвозди', -50);('Черепица', -50);('Утеплитель', -10); Buildings:Жилое помещение;Нет;}</w:t>
            </w:r>
          </w:p>
        </w:tc>
      </w:tr>
    </w:tbl>
    <w:p/>
    <w:p>
      <w:pPr>
        <w:pStyle w:val="23"/>
      </w:pPr>
    </w:p>
    <w:p>
      <w:pPr>
        <w:pStyle w:val="23"/>
      </w:pPr>
    </w:p>
    <w:p>
      <w:pPr>
        <w:pStyle w:val="23"/>
      </w:pPr>
    </w:p>
    <w:p>
      <w:pPr>
        <w:pStyle w:val="23"/>
      </w:pPr>
    </w:p>
    <w:p>
      <w:pPr>
        <w:pStyle w:val="23"/>
        <w:rPr>
          <w:rFonts w:hint="default"/>
          <w:lang w:val="ru-RU"/>
        </w:rPr>
      </w:pPr>
      <w:r>
        <w:t xml:space="preserve">Таблица </w:t>
      </w:r>
      <w:r>
        <w:fldChar w:fldCharType="begin"/>
      </w:r>
      <w:r>
        <w:instrText xml:space="preserve"> SEQ Таблица \* ARABIC </w:instrText>
      </w:r>
      <w:r>
        <w:fldChar w:fldCharType="separate"/>
      </w:r>
      <w:r>
        <w:t>5</w:t>
      </w:r>
      <w:r>
        <w:fldChar w:fldCharType="end"/>
      </w:r>
      <w:r>
        <w:rPr>
          <w:lang w:val="ru-RU"/>
        </w:rPr>
        <w:t>-Продолжение таблицы</w:t>
      </w: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rPr>
                <w:rFonts w:hint="default"/>
                <w:vertAlign w:val="baseline"/>
                <w:lang w:val="ru-RU"/>
              </w:rPr>
            </w:pPr>
            <w:r>
              <w:rPr>
                <w:rFonts w:hint="default"/>
                <w:vertAlign w:val="baseline"/>
                <w:lang w:val="ru-RU"/>
              </w:rPr>
              <w:t>Начальные данные</w:t>
            </w:r>
          </w:p>
          <w:p>
            <w:pPr>
              <w:widowControl w:val="0"/>
              <w:rPr>
                <w:rFonts w:hint="default"/>
                <w:vertAlign w:val="baseline"/>
                <w:lang w:val="en"/>
              </w:rPr>
            </w:pPr>
            <w:r>
              <w:rPr>
                <w:rFonts w:hint="default"/>
                <w:vertAlign w:val="baseline"/>
                <w:lang w:val="ru-RU"/>
              </w:rPr>
              <w:t>Черепица</w:t>
            </w:r>
            <w:r>
              <w:rPr>
                <w:rFonts w:hint="default"/>
                <w:vertAlign w:val="baseline"/>
                <w:lang w:val="en"/>
              </w:rPr>
              <w:t>:100,</w:t>
            </w:r>
          </w:p>
          <w:p>
            <w:pPr>
              <w:widowControl w:val="0"/>
              <w:rPr>
                <w:rFonts w:hint="default"/>
                <w:vertAlign w:val="baseline"/>
                <w:lang w:val="en"/>
              </w:rPr>
            </w:pPr>
            <w:r>
              <w:rPr>
                <w:rFonts w:hint="default"/>
                <w:vertAlign w:val="baseline"/>
                <w:lang w:val="ru-RU"/>
              </w:rPr>
              <w:t>Кирпич</w:t>
            </w:r>
            <w:r>
              <w:rPr>
                <w:rFonts w:hint="default"/>
                <w:vertAlign w:val="baseline"/>
                <w:lang w:val="en"/>
              </w:rPr>
              <w:t>:100,</w:t>
            </w:r>
          </w:p>
          <w:p>
            <w:pPr>
              <w:widowControl w:val="0"/>
              <w:rPr>
                <w:rFonts w:hint="default"/>
                <w:vertAlign w:val="baseline"/>
                <w:lang w:val="en"/>
              </w:rPr>
            </w:pPr>
            <w:r>
              <w:rPr>
                <w:rFonts w:hint="default"/>
                <w:vertAlign w:val="baseline"/>
                <w:lang w:val="ru-RU"/>
              </w:rPr>
              <w:t>Доска</w:t>
            </w:r>
            <w:r>
              <w:rPr>
                <w:rFonts w:hint="default"/>
                <w:vertAlign w:val="baseline"/>
                <w:lang w:val="en"/>
              </w:rPr>
              <w:t>:100,</w:t>
            </w:r>
          </w:p>
          <w:p>
            <w:pPr>
              <w:widowControl w:val="0"/>
              <w:rPr>
                <w:rFonts w:hint="default"/>
                <w:vertAlign w:val="baseline"/>
                <w:lang w:val="en"/>
              </w:rPr>
            </w:pPr>
            <w:r>
              <w:rPr>
                <w:rFonts w:hint="default"/>
                <w:vertAlign w:val="baseline"/>
                <w:lang w:val="ru-RU"/>
              </w:rPr>
              <w:t>Шуруп</w:t>
            </w:r>
            <w:r>
              <w:rPr>
                <w:rFonts w:hint="default"/>
                <w:vertAlign w:val="baseline"/>
                <w:lang w:val="en"/>
              </w:rPr>
              <w:t>:100,</w:t>
            </w:r>
          </w:p>
          <w:p>
            <w:pPr>
              <w:widowControl w:val="0"/>
              <w:rPr>
                <w:rFonts w:hint="default"/>
                <w:vertAlign w:val="baseline"/>
                <w:lang w:val="en"/>
              </w:rPr>
            </w:pPr>
            <w:r>
              <w:rPr>
                <w:rFonts w:hint="default"/>
                <w:vertAlign w:val="baseline"/>
                <w:lang w:val="ru-RU"/>
              </w:rPr>
              <w:t>Утеплитель</w:t>
            </w:r>
            <w:r>
              <w:rPr>
                <w:rFonts w:hint="default"/>
                <w:vertAlign w:val="baseline"/>
                <w:lang w:val="en"/>
              </w:rPr>
              <w:t>:100,</w:t>
            </w:r>
          </w:p>
          <w:p>
            <w:pPr>
              <w:widowControl w:val="0"/>
              <w:rPr>
                <w:rFonts w:hint="default"/>
                <w:vertAlign w:val="baseline"/>
                <w:lang w:val="ru-RU"/>
              </w:rPr>
            </w:pPr>
            <w:r>
              <w:rPr>
                <w:rFonts w:hint="default"/>
                <w:vertAlign w:val="baseline"/>
                <w:lang w:val="ru-RU"/>
              </w:rPr>
              <w:t>Лопата,</w:t>
            </w:r>
          </w:p>
          <w:p>
            <w:pPr>
              <w:widowControl w:val="0"/>
              <w:rPr>
                <w:rFonts w:hint="default"/>
                <w:vertAlign w:val="baseline"/>
                <w:lang w:val="ru-RU"/>
              </w:rPr>
            </w:pPr>
            <w:r>
              <w:rPr>
                <w:rFonts w:hint="default"/>
                <w:vertAlign w:val="baseline"/>
                <w:lang w:val="ru-RU"/>
              </w:rPr>
              <w:t>Молоток,</w:t>
            </w:r>
          </w:p>
          <w:p>
            <w:pPr>
              <w:widowControl w:val="0"/>
              <w:rPr>
                <w:rFonts w:hint="default"/>
                <w:vertAlign w:val="baseline"/>
                <w:lang w:val="ru-RU"/>
              </w:rPr>
            </w:pPr>
            <w:r>
              <w:rPr>
                <w:rFonts w:hint="default"/>
                <w:vertAlign w:val="baseline"/>
                <w:lang w:val="ru-RU"/>
              </w:rPr>
              <w:t>Пила,</w:t>
            </w:r>
          </w:p>
          <w:p>
            <w:pPr>
              <w:widowControl w:val="0"/>
              <w:rPr>
                <w:rFonts w:hint="default"/>
                <w:vertAlign w:val="baseline"/>
                <w:lang w:val="ru-RU"/>
              </w:rPr>
            </w:pPr>
            <w:r>
              <w:rPr>
                <w:rFonts w:hint="default"/>
                <w:vertAlign w:val="baseline"/>
                <w:lang w:val="ru-RU"/>
              </w:rPr>
              <w:t>Шуруповёрт,</w:t>
            </w:r>
          </w:p>
          <w:p>
            <w:pPr>
              <w:widowControl w:val="0"/>
              <w:rPr>
                <w:rFonts w:hint="default"/>
                <w:vertAlign w:val="baseline"/>
                <w:lang w:val="ru-RU"/>
              </w:rPr>
            </w:pPr>
            <w:r>
              <w:rPr>
                <w:rFonts w:hint="default"/>
                <w:vertAlign w:val="baseline"/>
                <w:lang w:val="ru-RU"/>
              </w:rPr>
              <w:t>Дрель,</w:t>
            </w:r>
          </w:p>
          <w:p>
            <w:pPr>
              <w:widowControl w:val="0"/>
              <w:rPr>
                <w:rFonts w:hint="default"/>
                <w:vertAlign w:val="baseline"/>
                <w:lang w:val="ru-RU"/>
              </w:rPr>
            </w:pPr>
            <w:r>
              <w:rPr>
                <w:rFonts w:hint="default"/>
                <w:vertAlign w:val="baseline"/>
                <w:lang w:val="ru-RU"/>
              </w:rPr>
              <w:t>Каркас жилого помещения</w:t>
            </w:r>
          </w:p>
          <w:p>
            <w:pPr>
              <w:widowControl w:val="0"/>
              <w:rPr>
                <w:rFonts w:hint="default"/>
                <w:vertAlign w:val="baseline"/>
                <w:lang w:val="ru-RU"/>
              </w:rPr>
            </w:pPr>
            <w:r>
              <w:rPr>
                <w:rFonts w:hint="default"/>
                <w:vertAlign w:val="baseline"/>
                <w:lang w:val="ru-RU"/>
              </w:rPr>
              <w:t>Жилое помещение</w:t>
            </w:r>
          </w:p>
          <w:p>
            <w:pPr>
              <w:widowControl w:val="0"/>
              <w:rPr>
                <w:rFonts w:hint="default"/>
                <w:vertAlign w:val="baseline"/>
                <w:lang w:val="ru-RU"/>
              </w:rPr>
            </w:pPr>
            <w:r>
              <w:rPr>
                <w:rFonts w:hint="default"/>
                <w:vertAlign w:val="baseline"/>
                <w:lang w:val="ru-RU"/>
              </w:rPr>
              <w:t>Шалаш</w:t>
            </w:r>
          </w:p>
          <w:p>
            <w:pPr>
              <w:widowControl w:val="0"/>
              <w:rPr>
                <w:rFonts w:hint="default"/>
                <w:vertAlign w:val="baseline"/>
                <w:lang w:val="ru-RU"/>
              </w:rPr>
            </w:pPr>
          </w:p>
        </w:tc>
        <w:tc>
          <w:tcPr>
            <w:tcW w:w="4261" w:type="dxa"/>
          </w:tcPr>
          <w:p>
            <w:pPr>
              <w:widowControl w:val="0"/>
              <w:rPr>
                <w:rFonts w:hint="default"/>
                <w:vertAlign w:val="baseline"/>
                <w:lang w:val="ru-RU"/>
              </w:rPr>
            </w:pPr>
            <w:r>
              <w:rPr>
                <w:rFonts w:hint="default"/>
                <w:vertAlign w:val="baseline"/>
                <w:lang w:val="ru-RU"/>
              </w:rPr>
              <w:t>План</w:t>
            </w:r>
          </w:p>
          <w:p>
            <w:pPr>
              <w:widowControl w:val="0"/>
              <w:rPr>
                <w:rFonts w:hint="default"/>
                <w:sz w:val="18"/>
                <w:szCs w:val="16"/>
                <w:vertAlign w:val="baseline"/>
                <w:lang w:val="ru-RU"/>
              </w:rPr>
            </w:pPr>
            <w:r>
              <w:rPr>
                <w:rFonts w:hint="default"/>
                <w:vertAlign w:val="baseline"/>
                <w:lang w:val="ru-RU"/>
              </w:rPr>
              <w:t xml:space="preserve"> </w:t>
            </w:r>
            <w:r>
              <w:rPr>
                <w:rFonts w:hint="default"/>
                <w:sz w:val="18"/>
                <w:szCs w:val="16"/>
                <w:vertAlign w:val="baseline"/>
                <w:lang w:val="ru-RU"/>
              </w:rPr>
              <w:t>"Построить фундамент" Preconditions{Materials:('Бетон', 10); Instruments:Лопата; Buildings:Нет;} Postcondition{Materials:('Бетон', -10); Buildings:Фундамент жилого здания;}</w:t>
            </w:r>
          </w:p>
          <w:p>
            <w:pPr>
              <w:widowControl w:val="0"/>
              <w:rPr>
                <w:rFonts w:hint="default"/>
                <w:sz w:val="18"/>
                <w:szCs w:val="16"/>
                <w:vertAlign w:val="baseline"/>
                <w:lang w:val="ru-RU"/>
              </w:rPr>
            </w:pPr>
            <w:r>
              <w:rPr>
                <w:rFonts w:hint="default"/>
                <w:sz w:val="18"/>
                <w:szCs w:val="16"/>
                <w:vertAlign w:val="baseline"/>
                <w:lang w:val="ru-RU"/>
              </w:rPr>
              <w:t>"Построить основу жилого помещения" Preconditions{Materials:('Кирпич', 20); Instruments:Нет; Buildings:Фундамент жилого здания;} Postcondition{Materials:('Кирпич', -20); Buildings:Основа жилого помещения;}</w:t>
            </w:r>
          </w:p>
          <w:p>
            <w:pPr>
              <w:widowControl w:val="0"/>
              <w:rPr>
                <w:rFonts w:hint="default"/>
                <w:sz w:val="18"/>
                <w:szCs w:val="16"/>
                <w:vertAlign w:val="baseline"/>
                <w:lang w:val="ru-RU"/>
              </w:rPr>
            </w:pPr>
            <w:r>
              <w:rPr>
                <w:rFonts w:hint="default"/>
                <w:sz w:val="18"/>
                <w:szCs w:val="16"/>
                <w:vertAlign w:val="baseline"/>
                <w:lang w:val="ru-RU"/>
              </w:rPr>
              <w:t>"Построить каркас жилого здания" Preconditions{Materials:('Гвозди', 50);('Доска', 10); Instruments:Пила;Молоток; Buildings:Основа жилого помещения;} Postcondition{Materials:('Гвозди', -50);('Доска', -10); Buildings:Каркас жилого здания;Нет;}</w:t>
            </w:r>
          </w:p>
          <w:p>
            <w:pPr>
              <w:widowControl w:val="0"/>
              <w:rPr>
                <w:rFonts w:hint="default"/>
                <w:sz w:val="18"/>
                <w:szCs w:val="16"/>
                <w:vertAlign w:val="baseline"/>
                <w:lang w:val="ru-RU"/>
              </w:rPr>
            </w:pPr>
            <w:r>
              <w:rPr>
                <w:rFonts w:hint="default"/>
                <w:sz w:val="18"/>
                <w:szCs w:val="16"/>
                <w:vertAlign w:val="baseline"/>
                <w:lang w:val="ru-RU"/>
              </w:rPr>
              <w:t>"Построить крышу жилого здания" Preconditions{Materials:('Доска', 10);('Шуруп', 50); Instruments:Пила;Шуруповерт; Buildings:Каркас жилого здания;} Postcondition{Materials:('Доска', -10);('Шуруп', -50); Buildings:Крыша жилого здания;}</w:t>
            </w:r>
          </w:p>
          <w:p>
            <w:pPr>
              <w:widowControl w:val="0"/>
              <w:rPr>
                <w:rFonts w:hint="default"/>
                <w:sz w:val="18"/>
                <w:szCs w:val="16"/>
                <w:vertAlign w:val="baseline"/>
                <w:lang w:val="ru-RU"/>
              </w:rPr>
            </w:pPr>
            <w:r>
              <w:rPr>
                <w:rFonts w:hint="default"/>
                <w:sz w:val="18"/>
                <w:szCs w:val="16"/>
                <w:vertAlign w:val="baseline"/>
                <w:lang w:val="ru-RU"/>
              </w:rPr>
              <w:t>"Построить жилое помещение" Preconditions{Materials:('Гвозди', 50);('Черепица', 50);('Утеплитель', 10); Instruments:Молоток; Buildings:Крыша жилого здания;} Postcondition{Materials:('Гвозди', -50);('Черепица', -50);('Утеплитель', -10); Buildings:Жилое помещение;Нет;}</w:t>
            </w:r>
          </w:p>
          <w:p>
            <w:pPr>
              <w:widowControl w:val="0"/>
              <w:rPr>
                <w:rFonts w:hint="default"/>
                <w:sz w:val="18"/>
                <w:szCs w:val="16"/>
                <w:vertAlign w:val="baseline"/>
                <w:lang w:val="ru-RU"/>
              </w:rPr>
            </w:pPr>
            <w:r>
              <w:rPr>
                <w:rFonts w:hint="default"/>
                <w:sz w:val="18"/>
                <w:szCs w:val="16"/>
                <w:vertAlign w:val="baseline"/>
                <w:lang w:val="ru-RU"/>
              </w:rPr>
              <w:t>"Построть фундамент шалаша" Preconditions{Materials:('Бетон', 10); Instruments:Лопата; Buildings:Нет;} Postcondition{Materials:('Бетон', -10); Buildings:Фундамент шалаша;}</w:t>
            </w:r>
          </w:p>
          <w:p>
            <w:pPr>
              <w:widowControl w:val="0"/>
              <w:rPr>
                <w:rFonts w:hint="default"/>
                <w:vertAlign w:val="baseline"/>
                <w:lang w:val="ru-RU"/>
              </w:rPr>
            </w:pPr>
            <w:r>
              <w:rPr>
                <w:rFonts w:hint="default"/>
                <w:sz w:val="18"/>
                <w:szCs w:val="16"/>
                <w:vertAlign w:val="baseline"/>
                <w:lang w:val="ru-RU"/>
              </w:rPr>
              <w:t>"Построить шалаш" Preconditions{Materials:('Доска', 10); Instruments:Молоток;Пила; Buildings:Фундамент шалаша;} Postcondition{Materials:('Доска', -10); Buildings:Шалаш;Нет;}</w:t>
            </w:r>
          </w:p>
        </w:tc>
      </w:tr>
    </w:tbl>
    <w:p/>
    <w:p>
      <w:pPr>
        <w:pStyle w:val="23"/>
        <w:rPr>
          <w:rFonts w:hint="default"/>
          <w:lang w:val="ru-RU"/>
        </w:rPr>
      </w:pPr>
      <w:r>
        <w:t xml:space="preserve">Таблица </w:t>
      </w:r>
      <w:r>
        <w:fldChar w:fldCharType="begin"/>
      </w:r>
      <w:r>
        <w:instrText xml:space="preserve"> SEQ Таблица \* ARABIC </w:instrText>
      </w:r>
      <w:r>
        <w:fldChar w:fldCharType="separate"/>
      </w:r>
      <w:r>
        <w:t>6</w:t>
      </w:r>
      <w:r>
        <w:fldChar w:fldCharType="end"/>
      </w:r>
      <w:r>
        <w:rPr>
          <w:lang w:val="ru-RU"/>
        </w:rPr>
        <w:t>-Окончание таблицы</w:t>
      </w: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rPr>
                <w:rFonts w:hint="default"/>
                <w:vertAlign w:val="baseline"/>
                <w:lang w:val="ru-RU"/>
              </w:rPr>
            </w:pPr>
            <w:r>
              <w:rPr>
                <w:rFonts w:hint="default"/>
                <w:vertAlign w:val="baseline"/>
                <w:lang w:val="ru-RU"/>
              </w:rPr>
              <w:t>Начальные данные</w:t>
            </w:r>
          </w:p>
          <w:p>
            <w:pPr>
              <w:widowControl w:val="0"/>
              <w:rPr>
                <w:rFonts w:hint="default"/>
                <w:vertAlign w:val="baseline"/>
                <w:lang w:val="en"/>
              </w:rPr>
            </w:pPr>
            <w:r>
              <w:rPr>
                <w:rFonts w:hint="default"/>
                <w:vertAlign w:val="baseline"/>
                <w:lang w:val="ru-RU"/>
              </w:rPr>
              <w:t>Черепица</w:t>
            </w:r>
            <w:r>
              <w:rPr>
                <w:rFonts w:hint="default"/>
                <w:vertAlign w:val="baseline"/>
                <w:lang w:val="en"/>
              </w:rPr>
              <w:t>:100,</w:t>
            </w:r>
          </w:p>
          <w:p>
            <w:pPr>
              <w:widowControl w:val="0"/>
              <w:rPr>
                <w:rFonts w:hint="default"/>
                <w:vertAlign w:val="baseline"/>
                <w:lang w:val="ru-RU"/>
              </w:rPr>
            </w:pPr>
            <w:r>
              <w:rPr>
                <w:rFonts w:hint="default"/>
                <w:vertAlign w:val="baseline"/>
                <w:lang w:val="ru-RU"/>
              </w:rPr>
              <w:t>Лопата,</w:t>
            </w:r>
          </w:p>
          <w:p>
            <w:pPr>
              <w:widowControl w:val="0"/>
              <w:rPr>
                <w:rFonts w:hint="default"/>
                <w:vertAlign w:val="baseline"/>
                <w:lang w:val="ru-RU"/>
              </w:rPr>
            </w:pPr>
            <w:r>
              <w:rPr>
                <w:rFonts w:hint="default"/>
                <w:vertAlign w:val="baseline"/>
                <w:lang w:val="ru-RU"/>
              </w:rPr>
              <w:t>Молоток,</w:t>
            </w:r>
          </w:p>
          <w:p>
            <w:pPr>
              <w:widowControl w:val="0"/>
              <w:rPr>
                <w:rFonts w:hint="default"/>
                <w:vertAlign w:val="baseline"/>
                <w:lang w:val="ru-RU"/>
              </w:rPr>
            </w:pPr>
            <w:r>
              <w:rPr>
                <w:rFonts w:hint="default"/>
                <w:vertAlign w:val="baseline"/>
                <w:lang w:val="ru-RU"/>
              </w:rPr>
              <w:t>Пила,</w:t>
            </w:r>
          </w:p>
          <w:p>
            <w:pPr>
              <w:widowControl w:val="0"/>
              <w:rPr>
                <w:rFonts w:hint="default"/>
                <w:vertAlign w:val="baseline"/>
                <w:lang w:val="ru-RU"/>
              </w:rPr>
            </w:pPr>
            <w:r>
              <w:rPr>
                <w:rFonts w:hint="default"/>
                <w:vertAlign w:val="baseline"/>
                <w:lang w:val="ru-RU"/>
              </w:rPr>
              <w:t>Шуруповёрт,</w:t>
            </w:r>
          </w:p>
          <w:p>
            <w:pPr>
              <w:widowControl w:val="0"/>
              <w:rPr>
                <w:rFonts w:hint="default"/>
                <w:vertAlign w:val="baseline"/>
                <w:lang w:val="ru-RU"/>
              </w:rPr>
            </w:pPr>
            <w:r>
              <w:rPr>
                <w:rFonts w:hint="default"/>
                <w:vertAlign w:val="baseline"/>
                <w:lang w:val="ru-RU"/>
              </w:rPr>
              <w:t>Дрель,</w:t>
            </w:r>
          </w:p>
          <w:p>
            <w:pPr>
              <w:widowControl w:val="0"/>
              <w:rPr>
                <w:rFonts w:hint="default"/>
                <w:vertAlign w:val="baseline"/>
                <w:lang w:val="ru-RU"/>
              </w:rPr>
            </w:pPr>
            <w:r>
              <w:rPr>
                <w:rFonts w:hint="default"/>
                <w:vertAlign w:val="baseline"/>
                <w:lang w:val="ru-RU"/>
              </w:rPr>
              <w:t>Каркас жилого помещения</w:t>
            </w:r>
          </w:p>
          <w:p>
            <w:pPr>
              <w:widowControl w:val="0"/>
              <w:rPr>
                <w:rFonts w:hint="default"/>
                <w:vertAlign w:val="baseline"/>
                <w:lang w:val="ru-RU"/>
              </w:rPr>
            </w:pPr>
            <w:r>
              <w:rPr>
                <w:rFonts w:hint="default"/>
                <w:vertAlign w:val="baseline"/>
                <w:lang w:val="ru-RU"/>
              </w:rPr>
              <w:t>Жилое помещение</w:t>
            </w:r>
          </w:p>
          <w:p>
            <w:pPr>
              <w:widowControl w:val="0"/>
              <w:rPr>
                <w:rFonts w:hint="default"/>
                <w:vertAlign w:val="baseline"/>
                <w:lang w:val="ru-RU"/>
              </w:rPr>
            </w:pPr>
            <w:r>
              <w:rPr>
                <w:rFonts w:hint="default"/>
                <w:vertAlign w:val="baseline"/>
                <w:lang w:val="ru-RU"/>
              </w:rPr>
              <w:t>Шалаш</w:t>
            </w:r>
          </w:p>
          <w:p>
            <w:pPr>
              <w:widowControl w:val="0"/>
              <w:rPr>
                <w:rFonts w:hint="default"/>
                <w:vertAlign w:val="baseline"/>
                <w:lang w:val="ru-RU"/>
              </w:rPr>
            </w:pPr>
          </w:p>
        </w:tc>
        <w:tc>
          <w:tcPr>
            <w:tcW w:w="4261" w:type="dxa"/>
          </w:tcPr>
          <w:p>
            <w:pPr>
              <w:widowControl w:val="0"/>
              <w:rPr>
                <w:rFonts w:hint="default"/>
                <w:vertAlign w:val="baseline"/>
                <w:lang w:val="ru-RU"/>
              </w:rPr>
            </w:pPr>
            <w:r>
              <w:rPr>
                <w:rFonts w:hint="default"/>
                <w:vertAlign w:val="baseline"/>
                <w:lang w:val="ru-RU"/>
              </w:rPr>
              <w:t>План не найден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rPr>
                <w:rFonts w:hint="default"/>
                <w:vertAlign w:val="baseline"/>
                <w:lang w:val="ru-RU"/>
              </w:rPr>
            </w:pPr>
            <w:r>
              <w:rPr>
                <w:rFonts w:hint="default"/>
                <w:vertAlign w:val="baseline"/>
                <w:lang w:val="ru-RU"/>
              </w:rPr>
              <w:t>Начальные данные</w:t>
            </w:r>
          </w:p>
          <w:p>
            <w:pPr>
              <w:widowControl w:val="0"/>
              <w:rPr>
                <w:rFonts w:hint="default"/>
                <w:vertAlign w:val="baseline"/>
                <w:lang w:val="en"/>
              </w:rPr>
            </w:pPr>
            <w:r>
              <w:rPr>
                <w:rFonts w:hint="default"/>
                <w:vertAlign w:val="baseline"/>
                <w:lang w:val="ru-RU"/>
              </w:rPr>
              <w:t>Черепица</w:t>
            </w:r>
            <w:r>
              <w:rPr>
                <w:rFonts w:hint="default"/>
                <w:vertAlign w:val="baseline"/>
                <w:lang w:val="en"/>
              </w:rPr>
              <w:t>:100,</w:t>
            </w:r>
          </w:p>
          <w:p>
            <w:pPr>
              <w:widowControl w:val="0"/>
              <w:rPr>
                <w:rFonts w:hint="default"/>
                <w:vertAlign w:val="baseline"/>
                <w:lang w:val="en"/>
              </w:rPr>
            </w:pPr>
            <w:r>
              <w:rPr>
                <w:rFonts w:hint="default"/>
                <w:vertAlign w:val="baseline"/>
                <w:lang w:val="ru-RU"/>
              </w:rPr>
              <w:t>Кирпич</w:t>
            </w:r>
            <w:r>
              <w:rPr>
                <w:rFonts w:hint="default"/>
                <w:vertAlign w:val="baseline"/>
                <w:lang w:val="en"/>
              </w:rPr>
              <w:t>:100,</w:t>
            </w:r>
          </w:p>
          <w:p>
            <w:pPr>
              <w:widowControl w:val="0"/>
              <w:rPr>
                <w:rFonts w:hint="default"/>
                <w:vertAlign w:val="baseline"/>
                <w:lang w:val="en"/>
              </w:rPr>
            </w:pPr>
            <w:r>
              <w:rPr>
                <w:rFonts w:hint="default"/>
                <w:vertAlign w:val="baseline"/>
                <w:lang w:val="ru-RU"/>
              </w:rPr>
              <w:t>Доска</w:t>
            </w:r>
            <w:r>
              <w:rPr>
                <w:rFonts w:hint="default"/>
                <w:vertAlign w:val="baseline"/>
                <w:lang w:val="en"/>
              </w:rPr>
              <w:t>:100,</w:t>
            </w:r>
          </w:p>
          <w:p>
            <w:pPr>
              <w:widowControl w:val="0"/>
              <w:rPr>
                <w:rFonts w:hint="default"/>
                <w:vertAlign w:val="baseline"/>
                <w:lang w:val="en"/>
              </w:rPr>
            </w:pPr>
            <w:r>
              <w:rPr>
                <w:rFonts w:hint="default"/>
                <w:vertAlign w:val="baseline"/>
                <w:lang w:val="ru-RU"/>
              </w:rPr>
              <w:t>Шуруп</w:t>
            </w:r>
            <w:r>
              <w:rPr>
                <w:rFonts w:hint="default"/>
                <w:vertAlign w:val="baseline"/>
                <w:lang w:val="en"/>
              </w:rPr>
              <w:t>:100,</w:t>
            </w:r>
          </w:p>
          <w:p>
            <w:pPr>
              <w:widowControl w:val="0"/>
              <w:rPr>
                <w:rFonts w:hint="default"/>
                <w:vertAlign w:val="baseline"/>
                <w:lang w:val="en"/>
              </w:rPr>
            </w:pPr>
            <w:r>
              <w:rPr>
                <w:rFonts w:hint="default"/>
                <w:vertAlign w:val="baseline"/>
                <w:lang w:val="ru-RU"/>
              </w:rPr>
              <w:t>Утеплитель</w:t>
            </w:r>
            <w:r>
              <w:rPr>
                <w:rFonts w:hint="default"/>
                <w:vertAlign w:val="baseline"/>
                <w:lang w:val="en"/>
              </w:rPr>
              <w:t>:100,</w:t>
            </w:r>
          </w:p>
          <w:p>
            <w:pPr>
              <w:widowControl w:val="0"/>
              <w:rPr>
                <w:rFonts w:hint="default"/>
                <w:vertAlign w:val="baseline"/>
                <w:lang w:val="ru-RU"/>
              </w:rPr>
            </w:pPr>
            <w:r>
              <w:rPr>
                <w:rFonts w:hint="default"/>
                <w:vertAlign w:val="baseline"/>
                <w:lang w:val="ru-RU"/>
              </w:rPr>
              <w:t>Нет,</w:t>
            </w:r>
          </w:p>
          <w:p>
            <w:pPr>
              <w:widowControl w:val="0"/>
              <w:rPr>
                <w:rFonts w:hint="default"/>
                <w:vertAlign w:val="baseline"/>
                <w:lang w:val="ru-RU"/>
              </w:rPr>
            </w:pPr>
            <w:r>
              <w:rPr>
                <w:rFonts w:hint="default"/>
                <w:vertAlign w:val="baseline"/>
                <w:lang w:val="ru-RU"/>
              </w:rPr>
              <w:t>Жилое помещение</w:t>
            </w:r>
          </w:p>
        </w:tc>
        <w:tc>
          <w:tcPr>
            <w:tcW w:w="4261" w:type="dxa"/>
          </w:tcPr>
          <w:p>
            <w:pPr>
              <w:widowControl w:val="0"/>
              <w:rPr>
                <w:rFonts w:hint="default"/>
                <w:vertAlign w:val="baseline"/>
                <w:lang w:val="ru-RU"/>
              </w:rPr>
            </w:pPr>
            <w:r>
              <w:rPr>
                <w:rFonts w:hint="default"/>
                <w:vertAlign w:val="baseline"/>
                <w:lang w:val="ru-RU"/>
              </w:rPr>
              <w:t>План не найден</w:t>
            </w:r>
          </w:p>
        </w:tc>
      </w:tr>
    </w:tbl>
    <w:p>
      <w:pPr>
        <w:ind w:left="0" w:leftChars="0" w:firstLine="0" w:firstLineChars="0"/>
        <w:rPr>
          <w:rFonts w:hint="default"/>
          <w:lang w:val="ru-RU"/>
        </w:rPr>
      </w:pPr>
    </w:p>
    <w:p>
      <w:pPr>
        <w:pStyle w:val="140"/>
      </w:pPr>
      <w:bookmarkStart w:id="34" w:name="_Toc1566935874"/>
      <w:r>
        <w:t>Заключение</w:t>
      </w:r>
      <w:bookmarkEnd w:id="34"/>
    </w:p>
    <w:p>
      <w:pPr>
        <w:ind w:firstLine="708"/>
      </w:pPr>
      <w:r>
        <w:t>В рамках курсовой работы были применены современные технологии проектирования программного обеспечения, и решены поставленные задачи:</w:t>
      </w:r>
    </w:p>
    <w:p>
      <w:pPr>
        <w:pStyle w:val="165"/>
        <w:numPr>
          <w:ilvl w:val="0"/>
          <w:numId w:val="21"/>
        </w:numPr>
        <w:ind w:left="0" w:firstLine="709"/>
        <w:rPr>
          <w:lang w:eastAsia="ru-RU"/>
        </w:rPr>
      </w:pPr>
      <w:r>
        <w:rPr>
          <w:lang w:eastAsia="ru-RU"/>
        </w:rPr>
        <w:t>Была разработана модель предметной области «Колонизация</w:t>
      </w:r>
      <w:r>
        <w:rPr>
          <w:rFonts w:hint="default"/>
          <w:lang w:val="en-US" w:eastAsia="ru-RU"/>
        </w:rPr>
        <w:t xml:space="preserve"> Марса</w:t>
      </w:r>
      <w:r>
        <w:rPr>
          <w:lang w:eastAsia="ru-RU"/>
        </w:rPr>
        <w:t>». В процессе разработки модели был проведен анализ множества задач профессиональной деятельности, анализ смысла ситуации, анализ знаний ПО, а также построена модель онтологии с параметрами, представлена модель знаний данной ПО, представленная множеством предложений-описаний значений имен и построена модель ситуаций;</w:t>
      </w:r>
    </w:p>
    <w:p>
      <w:pPr>
        <w:pStyle w:val="165"/>
        <w:numPr>
          <w:ilvl w:val="0"/>
          <w:numId w:val="21"/>
        </w:numPr>
        <w:ind w:left="0" w:firstLine="709"/>
        <w:rPr>
          <w:lang w:eastAsia="ru-RU"/>
        </w:rPr>
      </w:pPr>
      <w:r>
        <w:rPr>
          <w:lang w:eastAsia="ru-RU"/>
        </w:rPr>
        <w:t>При проектировании системы были построены контекстная диаграмма, архитектурно-контекстная диаграмма, Use-case диаграмма, а также был разработан проект интерфейса данной системы</w:t>
      </w:r>
      <w:r>
        <w:rPr>
          <w:rFonts w:hint="default"/>
          <w:lang w:val="en-US" w:eastAsia="ru-RU"/>
        </w:rPr>
        <w:t>, граф диалога</w:t>
      </w:r>
      <w:bookmarkStart w:id="36" w:name="_GoBack"/>
      <w:bookmarkEnd w:id="36"/>
      <w:r>
        <w:rPr>
          <w:lang w:eastAsia="ru-RU"/>
        </w:rPr>
        <w:t>.</w:t>
      </w:r>
    </w:p>
    <w:p>
      <w:r>
        <w:br w:type="page"/>
      </w:r>
    </w:p>
    <w:p>
      <w:pPr>
        <w:pStyle w:val="140"/>
        <w:pageBreakBefore w:val="0"/>
      </w:pPr>
      <w:bookmarkStart w:id="35" w:name="_Toc373077045"/>
      <w:r>
        <w:t>Список литературы</w:t>
      </w:r>
      <w:bookmarkEnd w:id="35"/>
    </w:p>
    <w:p>
      <w:pPr>
        <w:pStyle w:val="157"/>
      </w:pPr>
      <w:r>
        <w:t>1. Артемьева И.Л. Лекции по дисциплине «Методы системного анализа и моделирования». Электронный вариант.</w:t>
      </w:r>
    </w:p>
    <w:p>
      <w:pPr>
        <w:pStyle w:val="157"/>
      </w:pPr>
      <w:r>
        <w:t>2. Артемьева И.Л. Методы системного анализа и моделирования. Методические указания по выполнению самостоятельной работы и индивидуальных заданий. Владивосток: ДВФУ, 2018, 44с.</w:t>
      </w:r>
    </w:p>
    <w:p>
      <w:pPr>
        <w:pStyle w:val="157"/>
      </w:pPr>
      <w:r>
        <w:t>3. Джексон, Питер. Введение в экспертные системы. / Джексон, Питер // Пер. с англ.: Уч. Пос. М.: Вильямс, 2001. – 624</w:t>
      </w:r>
    </w:p>
    <w:sectPr>
      <w:pgSz w:w="11906" w:h="16838"/>
      <w:pgMar w:top="1440" w:right="1800" w:bottom="1440" w:left="1800" w:header="720" w:footer="720" w:gutter="0"/>
      <w:cols w:space="720" w:num="1"/>
      <w:titlePg/>
      <w:docGrid w:linePitch="381"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43"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byssinica SIL"/>
    <w:panose1 w:val="05000000000000000000"/>
    <w:charset w:val="00"/>
    <w:family w:val="auto"/>
    <w:pitch w:val="default"/>
    <w:sig w:usb0="00000000" w:usb1="1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Times New Roman [TMC ]">
    <w:altName w:val="Times New Roman"/>
    <w:panose1 w:val="00000000000000000000"/>
    <w:charset w:val="00"/>
    <w:family w:val="auto"/>
    <w:pitch w:val="default"/>
    <w:sig w:usb0="00000000" w:usb1="00000000" w:usb2="00000009" w:usb3="00000000" w:csb0="400001FF" w:csb1="FFFF0000"/>
  </w:font>
  <w:font w:name="Calibri Light">
    <w:altName w:val="Arial"/>
    <w:panose1 w:val="020F0302020204030204"/>
    <w:charset w:val="CC"/>
    <w:family w:val="swiss"/>
    <w:pitch w:val="default"/>
    <w:sig w:usb0="00000000" w:usb1="00000000" w:usb2="00000009" w:usb3="00000000" w:csb0="000001FF" w:csb1="00000000"/>
  </w:font>
  <w:font w:name="TimesNewRomanPSMT">
    <w:altName w:val="Times New Roman"/>
    <w:panose1 w:val="00000000000000000000"/>
    <w:charset w:val="00"/>
    <w:family w:val="roman"/>
    <w:pitch w:val="default"/>
    <w:sig w:usb0="00000000" w:usb1="00000000" w:usb2="00000000" w:usb3="00000000" w:csb0="00000000" w:csb1="00000000"/>
  </w:font>
  <w:font w:name="SymbolMT">
    <w:altName w:val="Gubbi"/>
    <w:panose1 w:val="00000000000000000000"/>
    <w:charset w:val="00"/>
    <w:family w:val="roman"/>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Symbol">
    <w:altName w:val="Webdings"/>
    <w:panose1 w:val="05050102010706020507"/>
    <w:charset w:val="02"/>
    <w:family w:val="roman"/>
    <w:pitch w:val="default"/>
    <w:sig w:usb0="00000000" w:usb1="00000000" w:usb2="00000000" w:usb3="00000000" w:csb0="80000000" w:csb1="00000000"/>
  </w:font>
  <w:font w:name="Cambria Math">
    <w:altName w:val="DejaVu Math TeX Gyre"/>
    <w:panose1 w:val="02040503050406030204"/>
    <w:charset w:val="CC"/>
    <w:family w:val="roman"/>
    <w:pitch w:val="default"/>
    <w:sig w:usb0="00000000" w:usb1="00000000" w:usb2="02000000" w:usb3="00000000" w:csb0="0000019F" w:csb1="00000000"/>
  </w:font>
  <w:font w:name="Arial Black">
    <w:panose1 w:val="020B0A04020102020204"/>
    <w:charset w:val="00"/>
    <w:family w:val="auto"/>
    <w:pitch w:val="default"/>
    <w:sig w:usb0="00000287" w:usb1="00000000" w:usb2="00000000" w:usb3="00000000" w:csb0="2000009F" w:csb1="DFD70000"/>
  </w:font>
  <w:font w:name="DejaVu Sans">
    <w:panose1 w:val="020B0603030804020204"/>
    <w:charset w:val="00"/>
    <w:family w:val="auto"/>
    <w:pitch w:val="default"/>
    <w:sig w:usb0="E7006EFF" w:usb1="D200FDFF" w:usb2="0A246029" w:usb3="0400200C" w:csb0="600001FF" w:csb1="DFFF0000"/>
  </w:font>
  <w:font w:name="DejaVu Math TeX Gyre">
    <w:panose1 w:val="02000503000000000000"/>
    <w:charset w:val="00"/>
    <w:family w:val="auto"/>
    <w:pitch w:val="default"/>
    <w:sig w:usb0="A10000EF" w:usb1="4201F9EE" w:usb2="02000000" w:usb3="00000000" w:csb0="60000193" w:csb1="0DD40000"/>
  </w:font>
  <w:font w:name="Gubbi">
    <w:panose1 w:val="00000400000000000000"/>
    <w:charset w:val="00"/>
    <w:family w:val="auto"/>
    <w:pitch w:val="default"/>
    <w:sig w:usb0="00400000" w:usb1="00000000" w:usb2="00000000" w:usb3="00000000" w:csb0="00000000" w:csb1="00000000"/>
  </w:font>
  <w:font w:name="Webdings">
    <w:panose1 w:val="05030102010509060703"/>
    <w:charset w:val="00"/>
    <w:family w:val="auto"/>
    <w:pitch w:val="default"/>
    <w:sig w:usb0="00000000" w:usb1="00000000" w:usb2="00000000" w:usb3="00000000" w:csb0="80000000" w:csb1="00000000"/>
  </w:font>
  <w:font w:name="Andale Mono">
    <w:panose1 w:val="020B0509000000000004"/>
    <w:charset w:val="00"/>
    <w:family w:val="auto"/>
    <w:pitch w:val="default"/>
    <w:sig w:usb0="00000287" w:usb1="00000000" w:usb2="00000000" w:usb3="00000000" w:csb0="6000009F" w:csb1="DFD70000"/>
  </w:font>
  <w:font w:name="MS Mincho">
    <w:altName w:val="Droid Sans Fallback"/>
    <w:panose1 w:val="02020609040205080304"/>
    <w:charset w:val="80"/>
    <w:family w:val="modern"/>
    <w:pitch w:val="default"/>
    <w:sig w:usb0="00000000" w:usb1="00000000" w:usb2="08000012" w:usb3="00000000" w:csb0="0002009F" w:csb1="00000000"/>
  </w:font>
  <w:font w:name="Times New Roman,SimSun">
    <w:altName w:val="Times New Roman"/>
    <w:panose1 w:val="00000000000000000000"/>
    <w:charset w:val="00"/>
    <w:family w:val="auto"/>
    <w:pitch w:val="default"/>
    <w:sig w:usb0="00000000" w:usb1="00000000" w:usb2="00000000" w:usb3="00000000" w:csb0="0000019F" w:csb1="00000000"/>
  </w:font>
  <w:font w:name="Abyssinica SIL">
    <w:panose1 w:val="02000603020000020004"/>
    <w:charset w:val="00"/>
    <w:family w:val="auto"/>
    <w:pitch w:val="default"/>
    <w:sig w:usb0="800000EF" w:usb1="5000A04B" w:usb2="00000828" w:usb3="00000000" w:csb0="20000001" w:csb1="00000000"/>
  </w:font>
  <w:font w:name="Trebuchet MS">
    <w:panose1 w:val="020B0603020202020204"/>
    <w:charset w:val="00"/>
    <w:family w:val="auto"/>
    <w:pitch w:val="default"/>
    <w:sig w:usb0="00000287" w:usb1="00000000" w:usb2="00000000" w:usb3="00000000" w:csb0="2000009F" w:csb1="00000000"/>
  </w:font>
  <w:font w:name="Calibri Light">
    <w:altName w:val="Arial"/>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23591674"/>
      <w:docPartObj>
        <w:docPartGallery w:val="autotext"/>
      </w:docPartObj>
    </w:sdtPr>
    <w:sdtContent>
      <w:p>
        <w:pPr>
          <w:pStyle w:val="37"/>
          <w:jc w:val="right"/>
        </w:pPr>
        <w:r>
          <w:fldChar w:fldCharType="begin"/>
        </w:r>
        <w:r>
          <w:instrText xml:space="preserve">PAGE   \* MERGEFORMAT</w:instrText>
        </w:r>
        <w:r>
          <w:fldChar w:fldCharType="separate"/>
        </w:r>
        <w:r>
          <w:t>2</w:t>
        </w:r>
        <w:r>
          <w:fldChar w:fldCharType="end"/>
        </w:r>
      </w:p>
    </w:sdtContent>
  </w:sdt>
  <w:p>
    <w:pPr>
      <w:pStyle w:val="3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D7E614B"/>
    <w:multiLevelType w:val="multilevel"/>
    <w:tmpl w:val="BD7E614B"/>
    <w:lvl w:ilvl="0" w:tentative="0">
      <w:start w:val="1"/>
      <w:numFmt w:val="decimal"/>
      <w:pStyle w:val="152"/>
      <w:lvlText w:val="%1."/>
      <w:lvlJc w:val="left"/>
      <w:pPr>
        <w:tabs>
          <w:tab w:val="left" w:pos="786"/>
        </w:tabs>
        <w:ind w:left="786" w:hanging="360"/>
      </w:pPr>
    </w:lvl>
    <w:lvl w:ilvl="1" w:tentative="0">
      <w:start w:val="1"/>
      <w:numFmt w:val="lowerLetter"/>
      <w:lvlText w:val="%2)"/>
      <w:lvlJc w:val="left"/>
      <w:pPr>
        <w:tabs>
          <w:tab w:val="left" w:pos="840"/>
        </w:tabs>
        <w:ind w:left="1266" w:hanging="420"/>
      </w:pPr>
      <w:rPr>
        <w:rFonts w:hint="default"/>
      </w:rPr>
    </w:lvl>
    <w:lvl w:ilvl="2" w:tentative="0">
      <w:start w:val="1"/>
      <w:numFmt w:val="lowerRoman"/>
      <w:lvlText w:val="%3."/>
      <w:lvlJc w:val="left"/>
      <w:pPr>
        <w:tabs>
          <w:tab w:val="left" w:pos="1260"/>
        </w:tabs>
        <w:ind w:left="1686" w:hanging="420"/>
      </w:pPr>
      <w:rPr>
        <w:rFonts w:hint="default"/>
      </w:rPr>
    </w:lvl>
    <w:lvl w:ilvl="3" w:tentative="0">
      <w:start w:val="1"/>
      <w:numFmt w:val="decimal"/>
      <w:lvlText w:val="%4."/>
      <w:lvlJc w:val="left"/>
      <w:pPr>
        <w:tabs>
          <w:tab w:val="left" w:pos="1680"/>
        </w:tabs>
        <w:ind w:left="2106" w:hanging="420"/>
      </w:pPr>
      <w:rPr>
        <w:rFonts w:hint="default"/>
      </w:rPr>
    </w:lvl>
    <w:lvl w:ilvl="4" w:tentative="0">
      <w:start w:val="1"/>
      <w:numFmt w:val="lowerLetter"/>
      <w:lvlText w:val="%5)"/>
      <w:lvlJc w:val="left"/>
      <w:pPr>
        <w:tabs>
          <w:tab w:val="left" w:pos="2100"/>
        </w:tabs>
        <w:ind w:left="2526" w:hanging="420"/>
      </w:pPr>
      <w:rPr>
        <w:rFonts w:hint="default"/>
      </w:rPr>
    </w:lvl>
    <w:lvl w:ilvl="5" w:tentative="0">
      <w:start w:val="1"/>
      <w:numFmt w:val="lowerRoman"/>
      <w:lvlText w:val="%6."/>
      <w:lvlJc w:val="left"/>
      <w:pPr>
        <w:tabs>
          <w:tab w:val="left" w:pos="2520"/>
        </w:tabs>
        <w:ind w:left="2946" w:hanging="420"/>
      </w:pPr>
      <w:rPr>
        <w:rFonts w:hint="default"/>
      </w:rPr>
    </w:lvl>
    <w:lvl w:ilvl="6" w:tentative="0">
      <w:start w:val="1"/>
      <w:numFmt w:val="decimal"/>
      <w:lvlText w:val="%7."/>
      <w:lvlJc w:val="left"/>
      <w:pPr>
        <w:tabs>
          <w:tab w:val="left" w:pos="2940"/>
        </w:tabs>
        <w:ind w:left="3366" w:hanging="420"/>
      </w:pPr>
      <w:rPr>
        <w:rFonts w:hint="default"/>
      </w:rPr>
    </w:lvl>
    <w:lvl w:ilvl="7" w:tentative="0">
      <w:start w:val="1"/>
      <w:numFmt w:val="lowerLetter"/>
      <w:lvlText w:val="%8)"/>
      <w:lvlJc w:val="left"/>
      <w:pPr>
        <w:tabs>
          <w:tab w:val="left" w:pos="3360"/>
        </w:tabs>
        <w:ind w:left="3786" w:hanging="420"/>
      </w:pPr>
      <w:rPr>
        <w:rFonts w:hint="default"/>
      </w:rPr>
    </w:lvl>
    <w:lvl w:ilvl="8" w:tentative="0">
      <w:start w:val="1"/>
      <w:numFmt w:val="lowerRoman"/>
      <w:lvlText w:val="%9."/>
      <w:lvlJc w:val="left"/>
      <w:pPr>
        <w:tabs>
          <w:tab w:val="left" w:pos="3780"/>
        </w:tabs>
        <w:ind w:left="4206" w:hanging="420"/>
      </w:pPr>
      <w:rPr>
        <w:rFonts w:hint="default"/>
      </w:rPr>
    </w:lvl>
  </w:abstractNum>
  <w:abstractNum w:abstractNumId="1">
    <w:nsid w:val="F5BD9046"/>
    <w:multiLevelType w:val="singleLevel"/>
    <w:tmpl w:val="F5BD9046"/>
    <w:lvl w:ilvl="0" w:tentative="0">
      <w:start w:val="1"/>
      <w:numFmt w:val="decimal"/>
      <w:lvlText w:val="%1."/>
      <w:lvlJc w:val="left"/>
      <w:pPr>
        <w:tabs>
          <w:tab w:val="left" w:pos="432"/>
        </w:tabs>
        <w:ind w:left="432" w:leftChars="0" w:hanging="432" w:firstLineChars="0"/>
      </w:pPr>
      <w:rPr>
        <w:rFonts w:hint="default"/>
      </w:rPr>
    </w:lvl>
  </w:abstractNum>
  <w:abstractNum w:abstractNumId="2">
    <w:nsid w:val="FBDFFE48"/>
    <w:multiLevelType w:val="singleLevel"/>
    <w:tmpl w:val="FBDFFE48"/>
    <w:lvl w:ilvl="0" w:tentative="0">
      <w:start w:val="1"/>
      <w:numFmt w:val="decimal"/>
      <w:lvlText w:val="%1."/>
      <w:lvlJc w:val="left"/>
      <w:pPr>
        <w:tabs>
          <w:tab w:val="left" w:pos="432"/>
        </w:tabs>
        <w:ind w:left="432" w:leftChars="0" w:hanging="432" w:firstLineChars="0"/>
      </w:pPr>
      <w:rPr>
        <w:rFonts w:hint="default"/>
      </w:rPr>
    </w:lvl>
  </w:abstractNum>
  <w:abstractNum w:abstractNumId="3">
    <w:nsid w:val="FFFFFF7C"/>
    <w:multiLevelType w:val="singleLevel"/>
    <w:tmpl w:val="FFFFFF7C"/>
    <w:lvl w:ilvl="0" w:tentative="0">
      <w:start w:val="1"/>
      <w:numFmt w:val="decimal"/>
      <w:pStyle w:val="82"/>
      <w:lvlText w:val="%1."/>
      <w:lvlJc w:val="left"/>
      <w:pPr>
        <w:tabs>
          <w:tab w:val="left" w:pos="2040"/>
        </w:tabs>
        <w:ind w:left="2040" w:hanging="360"/>
      </w:pPr>
    </w:lvl>
  </w:abstractNum>
  <w:abstractNum w:abstractNumId="4">
    <w:nsid w:val="FFFFFF7D"/>
    <w:multiLevelType w:val="singleLevel"/>
    <w:tmpl w:val="FFFFFF7D"/>
    <w:lvl w:ilvl="0" w:tentative="0">
      <w:start w:val="1"/>
      <w:numFmt w:val="decimal"/>
      <w:pStyle w:val="81"/>
      <w:lvlText w:val="%1."/>
      <w:lvlJc w:val="left"/>
      <w:pPr>
        <w:tabs>
          <w:tab w:val="left" w:pos="1620"/>
        </w:tabs>
        <w:ind w:left="1620" w:hanging="360"/>
      </w:pPr>
    </w:lvl>
  </w:abstractNum>
  <w:abstractNum w:abstractNumId="5">
    <w:nsid w:val="FFFFFF7E"/>
    <w:multiLevelType w:val="singleLevel"/>
    <w:tmpl w:val="FFFFFF7E"/>
    <w:lvl w:ilvl="0" w:tentative="0">
      <w:start w:val="1"/>
      <w:numFmt w:val="decimal"/>
      <w:pStyle w:val="80"/>
      <w:lvlText w:val="%1."/>
      <w:lvlJc w:val="left"/>
      <w:pPr>
        <w:tabs>
          <w:tab w:val="left" w:pos="1200"/>
        </w:tabs>
        <w:ind w:left="1200" w:hanging="360"/>
      </w:pPr>
    </w:lvl>
  </w:abstractNum>
  <w:abstractNum w:abstractNumId="6">
    <w:nsid w:val="FFFFFF7F"/>
    <w:multiLevelType w:val="singleLevel"/>
    <w:tmpl w:val="FFFFFF7F"/>
    <w:lvl w:ilvl="0" w:tentative="0">
      <w:start w:val="1"/>
      <w:numFmt w:val="decimal"/>
      <w:pStyle w:val="79"/>
      <w:lvlText w:val="%1."/>
      <w:lvlJc w:val="left"/>
      <w:pPr>
        <w:tabs>
          <w:tab w:val="left" w:pos="780"/>
        </w:tabs>
        <w:ind w:left="780" w:hanging="360"/>
      </w:pPr>
    </w:lvl>
  </w:abstractNum>
  <w:abstractNum w:abstractNumId="7">
    <w:nsid w:val="FFFFFF80"/>
    <w:multiLevelType w:val="singleLevel"/>
    <w:tmpl w:val="FFFFFF80"/>
    <w:lvl w:ilvl="0" w:tentative="0">
      <w:start w:val="1"/>
      <w:numFmt w:val="bullet"/>
      <w:pStyle w:val="72"/>
      <w:lvlText w:val=""/>
      <w:lvlJc w:val="left"/>
      <w:pPr>
        <w:tabs>
          <w:tab w:val="left" w:pos="2040"/>
        </w:tabs>
        <w:ind w:left="2040" w:hanging="360"/>
      </w:pPr>
      <w:rPr>
        <w:rFonts w:hint="default" w:ascii="Wingdings" w:hAnsi="Wingdings"/>
      </w:rPr>
    </w:lvl>
  </w:abstractNum>
  <w:abstractNum w:abstractNumId="8">
    <w:nsid w:val="FFFFFF81"/>
    <w:multiLevelType w:val="singleLevel"/>
    <w:tmpl w:val="FFFFFF81"/>
    <w:lvl w:ilvl="0" w:tentative="0">
      <w:start w:val="1"/>
      <w:numFmt w:val="bullet"/>
      <w:pStyle w:val="71"/>
      <w:lvlText w:val=""/>
      <w:lvlJc w:val="left"/>
      <w:pPr>
        <w:tabs>
          <w:tab w:val="left" w:pos="1620"/>
        </w:tabs>
        <w:ind w:left="1620" w:hanging="360"/>
      </w:pPr>
      <w:rPr>
        <w:rFonts w:hint="default" w:ascii="Wingdings" w:hAnsi="Wingdings"/>
      </w:rPr>
    </w:lvl>
  </w:abstractNum>
  <w:abstractNum w:abstractNumId="9">
    <w:nsid w:val="FFFFFF82"/>
    <w:multiLevelType w:val="singleLevel"/>
    <w:tmpl w:val="FFFFFF82"/>
    <w:lvl w:ilvl="0" w:tentative="0">
      <w:start w:val="1"/>
      <w:numFmt w:val="bullet"/>
      <w:pStyle w:val="70"/>
      <w:lvlText w:val=""/>
      <w:lvlJc w:val="left"/>
      <w:pPr>
        <w:tabs>
          <w:tab w:val="left" w:pos="1200"/>
        </w:tabs>
        <w:ind w:left="1200" w:hanging="360"/>
      </w:pPr>
      <w:rPr>
        <w:rFonts w:hint="default" w:ascii="Wingdings" w:hAnsi="Wingdings"/>
      </w:rPr>
    </w:lvl>
  </w:abstractNum>
  <w:abstractNum w:abstractNumId="10">
    <w:nsid w:val="FFFFFF83"/>
    <w:multiLevelType w:val="singleLevel"/>
    <w:tmpl w:val="FFFFFF83"/>
    <w:lvl w:ilvl="0" w:tentative="0">
      <w:start w:val="1"/>
      <w:numFmt w:val="bullet"/>
      <w:pStyle w:val="69"/>
      <w:lvlText w:val=""/>
      <w:lvlJc w:val="left"/>
      <w:pPr>
        <w:tabs>
          <w:tab w:val="left" w:pos="780"/>
        </w:tabs>
        <w:ind w:left="780" w:hanging="360"/>
      </w:pPr>
      <w:rPr>
        <w:rFonts w:hint="default" w:ascii="Wingdings" w:hAnsi="Wingdings"/>
      </w:rPr>
    </w:lvl>
  </w:abstractNum>
  <w:abstractNum w:abstractNumId="11">
    <w:nsid w:val="FFFFFF88"/>
    <w:multiLevelType w:val="singleLevel"/>
    <w:tmpl w:val="FFFFFF88"/>
    <w:lvl w:ilvl="0" w:tentative="0">
      <w:start w:val="1"/>
      <w:numFmt w:val="decimal"/>
      <w:pStyle w:val="78"/>
      <w:lvlText w:val="%1."/>
      <w:lvlJc w:val="left"/>
      <w:pPr>
        <w:tabs>
          <w:tab w:val="left" w:pos="360"/>
        </w:tabs>
        <w:ind w:left="360" w:hanging="360"/>
      </w:pPr>
    </w:lvl>
  </w:abstractNum>
  <w:abstractNum w:abstractNumId="12">
    <w:nsid w:val="FFFFFF89"/>
    <w:multiLevelType w:val="singleLevel"/>
    <w:tmpl w:val="FFFFFF89"/>
    <w:lvl w:ilvl="0" w:tentative="0">
      <w:start w:val="1"/>
      <w:numFmt w:val="bullet"/>
      <w:pStyle w:val="68"/>
      <w:lvlText w:val=""/>
      <w:lvlJc w:val="left"/>
      <w:pPr>
        <w:tabs>
          <w:tab w:val="left" w:pos="360"/>
        </w:tabs>
        <w:ind w:left="360" w:hanging="360"/>
      </w:pPr>
      <w:rPr>
        <w:rFonts w:hint="default" w:ascii="Wingdings" w:hAnsi="Wingdings"/>
      </w:rPr>
    </w:lvl>
  </w:abstractNum>
  <w:abstractNum w:abstractNumId="13">
    <w:nsid w:val="158D75D0"/>
    <w:multiLevelType w:val="multilevel"/>
    <w:tmpl w:val="158D75D0"/>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14">
    <w:nsid w:val="38223119"/>
    <w:multiLevelType w:val="multilevel"/>
    <w:tmpl w:val="38223119"/>
    <w:lvl w:ilvl="0" w:tentative="0">
      <w:start w:val="1"/>
      <w:numFmt w:val="decimal"/>
      <w:lvlText w:val="%1."/>
      <w:lvlJc w:val="left"/>
      <w:pPr>
        <w:ind w:left="1426" w:hanging="360"/>
      </w:pPr>
    </w:lvl>
    <w:lvl w:ilvl="1" w:tentative="0">
      <w:start w:val="1"/>
      <w:numFmt w:val="lowerLetter"/>
      <w:lvlText w:val="%2."/>
      <w:lvlJc w:val="left"/>
      <w:pPr>
        <w:ind w:left="2146" w:hanging="360"/>
      </w:pPr>
    </w:lvl>
    <w:lvl w:ilvl="2" w:tentative="0">
      <w:start w:val="1"/>
      <w:numFmt w:val="lowerRoman"/>
      <w:lvlText w:val="%3."/>
      <w:lvlJc w:val="right"/>
      <w:pPr>
        <w:ind w:left="2866" w:hanging="180"/>
      </w:pPr>
    </w:lvl>
    <w:lvl w:ilvl="3" w:tentative="0">
      <w:start w:val="1"/>
      <w:numFmt w:val="decimal"/>
      <w:lvlText w:val="%4."/>
      <w:lvlJc w:val="left"/>
      <w:pPr>
        <w:ind w:left="3586" w:hanging="360"/>
      </w:pPr>
    </w:lvl>
    <w:lvl w:ilvl="4" w:tentative="0">
      <w:start w:val="1"/>
      <w:numFmt w:val="lowerLetter"/>
      <w:lvlText w:val="%5."/>
      <w:lvlJc w:val="left"/>
      <w:pPr>
        <w:ind w:left="4306" w:hanging="360"/>
      </w:pPr>
    </w:lvl>
    <w:lvl w:ilvl="5" w:tentative="0">
      <w:start w:val="1"/>
      <w:numFmt w:val="lowerRoman"/>
      <w:lvlText w:val="%6."/>
      <w:lvlJc w:val="right"/>
      <w:pPr>
        <w:ind w:left="5026" w:hanging="180"/>
      </w:pPr>
    </w:lvl>
    <w:lvl w:ilvl="6" w:tentative="0">
      <w:start w:val="1"/>
      <w:numFmt w:val="decimal"/>
      <w:lvlText w:val="%7."/>
      <w:lvlJc w:val="left"/>
      <w:pPr>
        <w:ind w:left="5746" w:hanging="360"/>
      </w:pPr>
    </w:lvl>
    <w:lvl w:ilvl="7" w:tentative="0">
      <w:start w:val="1"/>
      <w:numFmt w:val="lowerLetter"/>
      <w:lvlText w:val="%8."/>
      <w:lvlJc w:val="left"/>
      <w:pPr>
        <w:ind w:left="6466" w:hanging="360"/>
      </w:pPr>
    </w:lvl>
    <w:lvl w:ilvl="8" w:tentative="0">
      <w:start w:val="1"/>
      <w:numFmt w:val="lowerRoman"/>
      <w:lvlText w:val="%9."/>
      <w:lvlJc w:val="right"/>
      <w:pPr>
        <w:ind w:left="7186" w:hanging="180"/>
      </w:pPr>
    </w:lvl>
  </w:abstractNum>
  <w:abstractNum w:abstractNumId="15">
    <w:nsid w:val="3DC72A00"/>
    <w:multiLevelType w:val="multilevel"/>
    <w:tmpl w:val="3DC72A00"/>
    <w:lvl w:ilvl="0" w:tentative="0">
      <w:start w:val="1"/>
      <w:numFmt w:val="bullet"/>
      <w:lvlText w:val=""/>
      <w:lvlJc w:val="left"/>
      <w:pPr>
        <w:tabs>
          <w:tab w:val="left" w:pos="786"/>
        </w:tabs>
        <w:ind w:left="786" w:hanging="360"/>
      </w:pPr>
      <w:rPr>
        <w:rFonts w:hint="default" w:ascii="Symbol" w:hAnsi="Symbol"/>
      </w:rPr>
    </w:lvl>
    <w:lvl w:ilvl="1" w:tentative="0">
      <w:start w:val="1"/>
      <w:numFmt w:val="lowerLetter"/>
      <w:lvlText w:val="%2)"/>
      <w:lvlJc w:val="left"/>
      <w:pPr>
        <w:tabs>
          <w:tab w:val="left" w:pos="840"/>
        </w:tabs>
        <w:ind w:left="1266" w:hanging="420"/>
      </w:pPr>
      <w:rPr>
        <w:rFonts w:hint="default"/>
      </w:rPr>
    </w:lvl>
    <w:lvl w:ilvl="2" w:tentative="0">
      <w:start w:val="1"/>
      <w:numFmt w:val="lowerRoman"/>
      <w:lvlText w:val="%3."/>
      <w:lvlJc w:val="left"/>
      <w:pPr>
        <w:tabs>
          <w:tab w:val="left" w:pos="1260"/>
        </w:tabs>
        <w:ind w:left="1686" w:hanging="420"/>
      </w:pPr>
      <w:rPr>
        <w:rFonts w:hint="default"/>
      </w:rPr>
    </w:lvl>
    <w:lvl w:ilvl="3" w:tentative="0">
      <w:start w:val="1"/>
      <w:numFmt w:val="decimal"/>
      <w:lvlText w:val="%4."/>
      <w:lvlJc w:val="left"/>
      <w:pPr>
        <w:tabs>
          <w:tab w:val="left" w:pos="1680"/>
        </w:tabs>
        <w:ind w:left="2106" w:hanging="420"/>
      </w:pPr>
      <w:rPr>
        <w:rFonts w:hint="default"/>
      </w:rPr>
    </w:lvl>
    <w:lvl w:ilvl="4" w:tentative="0">
      <w:start w:val="1"/>
      <w:numFmt w:val="lowerLetter"/>
      <w:lvlText w:val="%5)"/>
      <w:lvlJc w:val="left"/>
      <w:pPr>
        <w:tabs>
          <w:tab w:val="left" w:pos="2100"/>
        </w:tabs>
        <w:ind w:left="2526" w:hanging="420"/>
      </w:pPr>
      <w:rPr>
        <w:rFonts w:hint="default"/>
      </w:rPr>
    </w:lvl>
    <w:lvl w:ilvl="5" w:tentative="0">
      <w:start w:val="1"/>
      <w:numFmt w:val="lowerRoman"/>
      <w:lvlText w:val="%6."/>
      <w:lvlJc w:val="left"/>
      <w:pPr>
        <w:tabs>
          <w:tab w:val="left" w:pos="2520"/>
        </w:tabs>
        <w:ind w:left="2946" w:hanging="420"/>
      </w:pPr>
      <w:rPr>
        <w:rFonts w:hint="default"/>
      </w:rPr>
    </w:lvl>
    <w:lvl w:ilvl="6" w:tentative="0">
      <w:start w:val="1"/>
      <w:numFmt w:val="decimal"/>
      <w:lvlText w:val="%7."/>
      <w:lvlJc w:val="left"/>
      <w:pPr>
        <w:tabs>
          <w:tab w:val="left" w:pos="2940"/>
        </w:tabs>
        <w:ind w:left="3366" w:hanging="420"/>
      </w:pPr>
      <w:rPr>
        <w:rFonts w:hint="default"/>
      </w:rPr>
    </w:lvl>
    <w:lvl w:ilvl="7" w:tentative="0">
      <w:start w:val="1"/>
      <w:numFmt w:val="lowerLetter"/>
      <w:lvlText w:val="%8)"/>
      <w:lvlJc w:val="left"/>
      <w:pPr>
        <w:tabs>
          <w:tab w:val="left" w:pos="3360"/>
        </w:tabs>
        <w:ind w:left="3786" w:hanging="420"/>
      </w:pPr>
      <w:rPr>
        <w:rFonts w:hint="default"/>
      </w:rPr>
    </w:lvl>
    <w:lvl w:ilvl="8" w:tentative="0">
      <w:start w:val="1"/>
      <w:numFmt w:val="lowerRoman"/>
      <w:lvlText w:val="%9."/>
      <w:lvlJc w:val="left"/>
      <w:pPr>
        <w:tabs>
          <w:tab w:val="left" w:pos="3780"/>
        </w:tabs>
        <w:ind w:left="4206" w:hanging="420"/>
      </w:pPr>
      <w:rPr>
        <w:rFonts w:hint="default"/>
      </w:rPr>
    </w:lvl>
  </w:abstractNum>
  <w:abstractNum w:abstractNumId="16">
    <w:nsid w:val="41436E3A"/>
    <w:multiLevelType w:val="multilevel"/>
    <w:tmpl w:val="41436E3A"/>
    <w:lvl w:ilvl="0" w:tentative="0">
      <w:start w:val="1"/>
      <w:numFmt w:val="bullet"/>
      <w:lvlText w:val=""/>
      <w:lvlJc w:val="left"/>
      <w:pPr>
        <w:tabs>
          <w:tab w:val="left" w:pos="1134"/>
        </w:tabs>
        <w:ind w:left="2136"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5776A7D1"/>
    <w:multiLevelType w:val="singleLevel"/>
    <w:tmpl w:val="5776A7D1"/>
    <w:lvl w:ilvl="0" w:tentative="0">
      <w:start w:val="1"/>
      <w:numFmt w:val="bullet"/>
      <w:pStyle w:val="156"/>
      <w:lvlText w:val=""/>
      <w:lvlJc w:val="left"/>
      <w:pPr>
        <w:tabs>
          <w:tab w:val="left" w:pos="360"/>
        </w:tabs>
        <w:ind w:left="360" w:hanging="360"/>
      </w:pPr>
      <w:rPr>
        <w:rFonts w:hint="default" w:ascii="Wingdings" w:hAnsi="Wingdings"/>
      </w:rPr>
    </w:lvl>
  </w:abstractNum>
  <w:abstractNum w:abstractNumId="18">
    <w:nsid w:val="63F91991"/>
    <w:multiLevelType w:val="multilevel"/>
    <w:tmpl w:val="63F91991"/>
    <w:lvl w:ilvl="0" w:tentative="0">
      <w:start w:val="1"/>
      <w:numFmt w:val="bullet"/>
      <w:lvlText w:val=""/>
      <w:lvlJc w:val="left"/>
      <w:pPr>
        <w:tabs>
          <w:tab w:val="left" w:pos="420"/>
        </w:tabs>
        <w:ind w:left="420" w:hanging="420"/>
      </w:pPr>
      <w:rPr>
        <w:rFonts w:hint="default" w:ascii="Symbol" w:hAnsi="Symbol"/>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9">
    <w:nsid w:val="7DE4710E"/>
    <w:multiLevelType w:val="multilevel"/>
    <w:tmpl w:val="7DE4710E"/>
    <w:lvl w:ilvl="0" w:tentative="0">
      <w:start w:val="1"/>
      <w:numFmt w:val="bullet"/>
      <w:lvlText w:val=""/>
      <w:lvlJc w:val="left"/>
      <w:pPr>
        <w:tabs>
          <w:tab w:val="left" w:pos="786"/>
        </w:tabs>
        <w:ind w:left="786" w:hanging="360"/>
      </w:pPr>
      <w:rPr>
        <w:rFonts w:hint="default" w:ascii="Symbol" w:hAnsi="Symbol"/>
      </w:rPr>
    </w:lvl>
    <w:lvl w:ilvl="1" w:tentative="0">
      <w:start w:val="1"/>
      <w:numFmt w:val="lowerLetter"/>
      <w:lvlText w:val="%2)"/>
      <w:lvlJc w:val="left"/>
      <w:pPr>
        <w:tabs>
          <w:tab w:val="left" w:pos="840"/>
        </w:tabs>
        <w:ind w:left="1266" w:hanging="420"/>
      </w:pPr>
      <w:rPr>
        <w:rFonts w:hint="default"/>
      </w:rPr>
    </w:lvl>
    <w:lvl w:ilvl="2" w:tentative="0">
      <w:start w:val="1"/>
      <w:numFmt w:val="bullet"/>
      <w:lvlText w:val=""/>
      <w:lvlJc w:val="left"/>
      <w:pPr>
        <w:tabs>
          <w:tab w:val="left" w:pos="1260"/>
        </w:tabs>
        <w:ind w:left="1686" w:hanging="420"/>
      </w:pPr>
      <w:rPr>
        <w:rFonts w:hint="default" w:ascii="Symbol" w:hAnsi="Symbol"/>
      </w:rPr>
    </w:lvl>
    <w:lvl w:ilvl="3" w:tentative="0">
      <w:start w:val="1"/>
      <w:numFmt w:val="decimal"/>
      <w:lvlText w:val="%4."/>
      <w:lvlJc w:val="left"/>
      <w:pPr>
        <w:tabs>
          <w:tab w:val="left" w:pos="1680"/>
        </w:tabs>
        <w:ind w:left="2106" w:hanging="420"/>
      </w:pPr>
      <w:rPr>
        <w:rFonts w:hint="default"/>
      </w:rPr>
    </w:lvl>
    <w:lvl w:ilvl="4" w:tentative="0">
      <w:start w:val="1"/>
      <w:numFmt w:val="lowerLetter"/>
      <w:lvlText w:val="%5)"/>
      <w:lvlJc w:val="left"/>
      <w:pPr>
        <w:tabs>
          <w:tab w:val="left" w:pos="2100"/>
        </w:tabs>
        <w:ind w:left="2526" w:hanging="420"/>
      </w:pPr>
      <w:rPr>
        <w:rFonts w:hint="default"/>
      </w:rPr>
    </w:lvl>
    <w:lvl w:ilvl="5" w:tentative="0">
      <w:start w:val="1"/>
      <w:numFmt w:val="lowerRoman"/>
      <w:lvlText w:val="%6."/>
      <w:lvlJc w:val="left"/>
      <w:pPr>
        <w:tabs>
          <w:tab w:val="left" w:pos="2520"/>
        </w:tabs>
        <w:ind w:left="2946" w:hanging="420"/>
      </w:pPr>
      <w:rPr>
        <w:rFonts w:hint="default"/>
      </w:rPr>
    </w:lvl>
    <w:lvl w:ilvl="6" w:tentative="0">
      <w:start w:val="1"/>
      <w:numFmt w:val="decimal"/>
      <w:lvlText w:val="%7."/>
      <w:lvlJc w:val="left"/>
      <w:pPr>
        <w:tabs>
          <w:tab w:val="left" w:pos="2940"/>
        </w:tabs>
        <w:ind w:left="3366" w:hanging="420"/>
      </w:pPr>
      <w:rPr>
        <w:rFonts w:hint="default"/>
      </w:rPr>
    </w:lvl>
    <w:lvl w:ilvl="7" w:tentative="0">
      <w:start w:val="1"/>
      <w:numFmt w:val="lowerLetter"/>
      <w:lvlText w:val="%8)"/>
      <w:lvlJc w:val="left"/>
      <w:pPr>
        <w:tabs>
          <w:tab w:val="left" w:pos="3360"/>
        </w:tabs>
        <w:ind w:left="3786" w:hanging="420"/>
      </w:pPr>
      <w:rPr>
        <w:rFonts w:hint="default"/>
      </w:rPr>
    </w:lvl>
    <w:lvl w:ilvl="8" w:tentative="0">
      <w:start w:val="1"/>
      <w:numFmt w:val="lowerRoman"/>
      <w:lvlText w:val="%9."/>
      <w:lvlJc w:val="left"/>
      <w:pPr>
        <w:tabs>
          <w:tab w:val="left" w:pos="3780"/>
        </w:tabs>
        <w:ind w:left="4206" w:hanging="420"/>
      </w:pPr>
      <w:rPr>
        <w:rFonts w:hint="default"/>
      </w:rPr>
    </w:lvl>
  </w:abstractNum>
  <w:num w:numId="1">
    <w:abstractNumId w:val="13"/>
  </w:num>
  <w:num w:numId="2">
    <w:abstractNumId w:val="12"/>
  </w:num>
  <w:num w:numId="3">
    <w:abstractNumId w:val="10"/>
  </w:num>
  <w:num w:numId="4">
    <w:abstractNumId w:val="9"/>
  </w:num>
  <w:num w:numId="5">
    <w:abstractNumId w:val="8"/>
  </w:num>
  <w:num w:numId="6">
    <w:abstractNumId w:val="7"/>
  </w:num>
  <w:num w:numId="7">
    <w:abstractNumId w:val="11"/>
  </w:num>
  <w:num w:numId="8">
    <w:abstractNumId w:val="6"/>
  </w:num>
  <w:num w:numId="9">
    <w:abstractNumId w:val="5"/>
  </w:num>
  <w:num w:numId="10">
    <w:abstractNumId w:val="4"/>
  </w:num>
  <w:num w:numId="11">
    <w:abstractNumId w:val="3"/>
  </w:num>
  <w:num w:numId="12">
    <w:abstractNumId w:val="0"/>
  </w:num>
  <w:num w:numId="13">
    <w:abstractNumId w:val="17"/>
  </w:num>
  <w:num w:numId="14">
    <w:abstractNumId w:val="15"/>
  </w:num>
  <w:num w:numId="15">
    <w:abstractNumId w:val="0"/>
    <w:lvlOverride w:ilvl="0">
      <w:startOverride w:val="1"/>
    </w:lvlOverride>
  </w:num>
  <w:num w:numId="16">
    <w:abstractNumId w:val="19"/>
  </w:num>
  <w:num w:numId="17">
    <w:abstractNumId w:val="18"/>
  </w:num>
  <w:num w:numId="18">
    <w:abstractNumId w:val="14"/>
  </w:num>
  <w:num w:numId="19">
    <w:abstractNumId w:val="1"/>
  </w:num>
  <w:num w:numId="20">
    <w:abstractNumId w:val="2"/>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2"/>
  <w:displayBackgroundShape w:val="true"/>
  <w:embedSystemFonts/>
  <w:bordersDoNotSurroundHeader w:val="false"/>
  <w:bordersDoNotSurroundFooter w:val="fals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true"/>
  <w:characterSpacingControl w:val="compressPunctuation"/>
  <w:footnotePr>
    <w:footnote w:id="0"/>
    <w:footnote w:id="1"/>
  </w:footnotePr>
  <w:endnotePr>
    <w:endnote w:id="0"/>
    <w:endnote w:id="1"/>
  </w:endnotePr>
  <w:compat>
    <w:spaceForUL/>
    <w:balanceSingleByteDoubleByteWidth/>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B561248"/>
    <w:rsid w:val="000006A0"/>
    <w:rsid w:val="00001BEF"/>
    <w:rsid w:val="000025D6"/>
    <w:rsid w:val="000027D9"/>
    <w:rsid w:val="00002A62"/>
    <w:rsid w:val="00011E6A"/>
    <w:rsid w:val="00012CEA"/>
    <w:rsid w:val="00024E9B"/>
    <w:rsid w:val="000334D9"/>
    <w:rsid w:val="000422BA"/>
    <w:rsid w:val="000443FC"/>
    <w:rsid w:val="00050A31"/>
    <w:rsid w:val="00062A99"/>
    <w:rsid w:val="000657E6"/>
    <w:rsid w:val="0006586A"/>
    <w:rsid w:val="000716D2"/>
    <w:rsid w:val="00071AAB"/>
    <w:rsid w:val="00082D67"/>
    <w:rsid w:val="00091726"/>
    <w:rsid w:val="00097E7A"/>
    <w:rsid w:val="000A4F11"/>
    <w:rsid w:val="000B76C4"/>
    <w:rsid w:val="000C03DB"/>
    <w:rsid w:val="000C0647"/>
    <w:rsid w:val="000C5610"/>
    <w:rsid w:val="000E118C"/>
    <w:rsid w:val="000E5CFB"/>
    <w:rsid w:val="000E6552"/>
    <w:rsid w:val="000F3A4F"/>
    <w:rsid w:val="000F59AC"/>
    <w:rsid w:val="00105A03"/>
    <w:rsid w:val="001154CC"/>
    <w:rsid w:val="001208D9"/>
    <w:rsid w:val="00124739"/>
    <w:rsid w:val="0013001B"/>
    <w:rsid w:val="00134561"/>
    <w:rsid w:val="001364FE"/>
    <w:rsid w:val="001368DD"/>
    <w:rsid w:val="00147DB3"/>
    <w:rsid w:val="00150204"/>
    <w:rsid w:val="001514DD"/>
    <w:rsid w:val="001518A5"/>
    <w:rsid w:val="00153AB3"/>
    <w:rsid w:val="00163E22"/>
    <w:rsid w:val="00170095"/>
    <w:rsid w:val="00170888"/>
    <w:rsid w:val="00170E4F"/>
    <w:rsid w:val="001743F4"/>
    <w:rsid w:val="00175B74"/>
    <w:rsid w:val="001879DE"/>
    <w:rsid w:val="00187C33"/>
    <w:rsid w:val="00190A6B"/>
    <w:rsid w:val="00192292"/>
    <w:rsid w:val="00192B54"/>
    <w:rsid w:val="001936B7"/>
    <w:rsid w:val="001964D0"/>
    <w:rsid w:val="00196AB1"/>
    <w:rsid w:val="001B26F3"/>
    <w:rsid w:val="001C5757"/>
    <w:rsid w:val="001D0E96"/>
    <w:rsid w:val="001E0EE6"/>
    <w:rsid w:val="001E1737"/>
    <w:rsid w:val="001E6B56"/>
    <w:rsid w:val="001E7E14"/>
    <w:rsid w:val="001F29D8"/>
    <w:rsid w:val="001F6A21"/>
    <w:rsid w:val="00201333"/>
    <w:rsid w:val="00202E76"/>
    <w:rsid w:val="0020694B"/>
    <w:rsid w:val="00210FA7"/>
    <w:rsid w:val="0021334E"/>
    <w:rsid w:val="00216417"/>
    <w:rsid w:val="002657C7"/>
    <w:rsid w:val="0026631D"/>
    <w:rsid w:val="0026775A"/>
    <w:rsid w:val="002712E8"/>
    <w:rsid w:val="00274EE4"/>
    <w:rsid w:val="00276AFB"/>
    <w:rsid w:val="002842CE"/>
    <w:rsid w:val="002858E5"/>
    <w:rsid w:val="002927D8"/>
    <w:rsid w:val="002952F6"/>
    <w:rsid w:val="002B5C9C"/>
    <w:rsid w:val="002B7F6D"/>
    <w:rsid w:val="002C2F53"/>
    <w:rsid w:val="002C67DC"/>
    <w:rsid w:val="002C7775"/>
    <w:rsid w:val="002D18C8"/>
    <w:rsid w:val="002D1ADC"/>
    <w:rsid w:val="002E5AFF"/>
    <w:rsid w:val="002E5E6F"/>
    <w:rsid w:val="002E7229"/>
    <w:rsid w:val="002F16C4"/>
    <w:rsid w:val="002F256E"/>
    <w:rsid w:val="003115BF"/>
    <w:rsid w:val="00311AB7"/>
    <w:rsid w:val="00312C53"/>
    <w:rsid w:val="003149A5"/>
    <w:rsid w:val="00317E8D"/>
    <w:rsid w:val="00324ACD"/>
    <w:rsid w:val="00326D06"/>
    <w:rsid w:val="0033470C"/>
    <w:rsid w:val="0033518C"/>
    <w:rsid w:val="003437C2"/>
    <w:rsid w:val="00356A44"/>
    <w:rsid w:val="00365D4E"/>
    <w:rsid w:val="00371508"/>
    <w:rsid w:val="00373C8D"/>
    <w:rsid w:val="00377084"/>
    <w:rsid w:val="00377186"/>
    <w:rsid w:val="00380576"/>
    <w:rsid w:val="003835C9"/>
    <w:rsid w:val="00390B57"/>
    <w:rsid w:val="003A1C03"/>
    <w:rsid w:val="003B0B34"/>
    <w:rsid w:val="003D5B8F"/>
    <w:rsid w:val="003E167C"/>
    <w:rsid w:val="003E24FE"/>
    <w:rsid w:val="003E3CDF"/>
    <w:rsid w:val="003E6A3D"/>
    <w:rsid w:val="003F37E2"/>
    <w:rsid w:val="004033FA"/>
    <w:rsid w:val="00410B85"/>
    <w:rsid w:val="00414627"/>
    <w:rsid w:val="00414C2A"/>
    <w:rsid w:val="00415B64"/>
    <w:rsid w:val="00425D63"/>
    <w:rsid w:val="00435591"/>
    <w:rsid w:val="004407B1"/>
    <w:rsid w:val="004462FA"/>
    <w:rsid w:val="00451941"/>
    <w:rsid w:val="00452040"/>
    <w:rsid w:val="00457CB0"/>
    <w:rsid w:val="004643D8"/>
    <w:rsid w:val="00476B1F"/>
    <w:rsid w:val="00486963"/>
    <w:rsid w:val="0049723B"/>
    <w:rsid w:val="00497C24"/>
    <w:rsid w:val="004A0FD1"/>
    <w:rsid w:val="004B1E46"/>
    <w:rsid w:val="004C7BA5"/>
    <w:rsid w:val="004D5514"/>
    <w:rsid w:val="004D6059"/>
    <w:rsid w:val="004E7628"/>
    <w:rsid w:val="004F48F2"/>
    <w:rsid w:val="004F6D5B"/>
    <w:rsid w:val="005019F6"/>
    <w:rsid w:val="0050708C"/>
    <w:rsid w:val="005115EF"/>
    <w:rsid w:val="005149B1"/>
    <w:rsid w:val="00514FD4"/>
    <w:rsid w:val="00532E7C"/>
    <w:rsid w:val="005422A8"/>
    <w:rsid w:val="0055002C"/>
    <w:rsid w:val="00552D05"/>
    <w:rsid w:val="0055652A"/>
    <w:rsid w:val="0056085E"/>
    <w:rsid w:val="005647F2"/>
    <w:rsid w:val="005662D1"/>
    <w:rsid w:val="00573A09"/>
    <w:rsid w:val="00580B53"/>
    <w:rsid w:val="00590AE6"/>
    <w:rsid w:val="00595A40"/>
    <w:rsid w:val="005A0AEA"/>
    <w:rsid w:val="005A4526"/>
    <w:rsid w:val="005B5A49"/>
    <w:rsid w:val="005B712B"/>
    <w:rsid w:val="005C0066"/>
    <w:rsid w:val="005C058F"/>
    <w:rsid w:val="005C0610"/>
    <w:rsid w:val="005C1B16"/>
    <w:rsid w:val="005C1C93"/>
    <w:rsid w:val="005E4758"/>
    <w:rsid w:val="005E53D0"/>
    <w:rsid w:val="005E6C60"/>
    <w:rsid w:val="005E7247"/>
    <w:rsid w:val="005F3687"/>
    <w:rsid w:val="006002EB"/>
    <w:rsid w:val="006128EF"/>
    <w:rsid w:val="006264B4"/>
    <w:rsid w:val="00634608"/>
    <w:rsid w:val="00642D47"/>
    <w:rsid w:val="00643033"/>
    <w:rsid w:val="00644054"/>
    <w:rsid w:val="00644CC3"/>
    <w:rsid w:val="00645FE2"/>
    <w:rsid w:val="00651A53"/>
    <w:rsid w:val="00661468"/>
    <w:rsid w:val="00662E94"/>
    <w:rsid w:val="00663836"/>
    <w:rsid w:val="006647D2"/>
    <w:rsid w:val="006649F0"/>
    <w:rsid w:val="00665406"/>
    <w:rsid w:val="006712FB"/>
    <w:rsid w:val="006714C9"/>
    <w:rsid w:val="0067245D"/>
    <w:rsid w:val="00672488"/>
    <w:rsid w:val="00683197"/>
    <w:rsid w:val="00683CFE"/>
    <w:rsid w:val="0068470E"/>
    <w:rsid w:val="00686C91"/>
    <w:rsid w:val="00690403"/>
    <w:rsid w:val="00693EB6"/>
    <w:rsid w:val="006954E1"/>
    <w:rsid w:val="00695DCD"/>
    <w:rsid w:val="006A05CC"/>
    <w:rsid w:val="006A35A7"/>
    <w:rsid w:val="006A3A84"/>
    <w:rsid w:val="006C009C"/>
    <w:rsid w:val="006C6996"/>
    <w:rsid w:val="006D2C4F"/>
    <w:rsid w:val="006D6021"/>
    <w:rsid w:val="006E0505"/>
    <w:rsid w:val="006F76B4"/>
    <w:rsid w:val="006F7B26"/>
    <w:rsid w:val="007005A4"/>
    <w:rsid w:val="0070422F"/>
    <w:rsid w:val="007152D7"/>
    <w:rsid w:val="00723A26"/>
    <w:rsid w:val="00730631"/>
    <w:rsid w:val="00731DFA"/>
    <w:rsid w:val="00741D44"/>
    <w:rsid w:val="0074534B"/>
    <w:rsid w:val="00746C14"/>
    <w:rsid w:val="0075155F"/>
    <w:rsid w:val="00752080"/>
    <w:rsid w:val="00755B2B"/>
    <w:rsid w:val="00757179"/>
    <w:rsid w:val="0076173E"/>
    <w:rsid w:val="00762AA4"/>
    <w:rsid w:val="0076322B"/>
    <w:rsid w:val="00766118"/>
    <w:rsid w:val="00787017"/>
    <w:rsid w:val="007A7103"/>
    <w:rsid w:val="007B05A1"/>
    <w:rsid w:val="007B1F13"/>
    <w:rsid w:val="007B2E9D"/>
    <w:rsid w:val="007B636F"/>
    <w:rsid w:val="007B6A22"/>
    <w:rsid w:val="007C2C59"/>
    <w:rsid w:val="007C5AFB"/>
    <w:rsid w:val="007D0D15"/>
    <w:rsid w:val="007D4FFB"/>
    <w:rsid w:val="007F7553"/>
    <w:rsid w:val="00801F23"/>
    <w:rsid w:val="00803EDE"/>
    <w:rsid w:val="00806C95"/>
    <w:rsid w:val="00815A55"/>
    <w:rsid w:val="0081730B"/>
    <w:rsid w:val="00820864"/>
    <w:rsid w:val="008226BD"/>
    <w:rsid w:val="00825A1F"/>
    <w:rsid w:val="0083305B"/>
    <w:rsid w:val="00837632"/>
    <w:rsid w:val="008457B5"/>
    <w:rsid w:val="00846928"/>
    <w:rsid w:val="0085640F"/>
    <w:rsid w:val="008567AA"/>
    <w:rsid w:val="0087592B"/>
    <w:rsid w:val="00880465"/>
    <w:rsid w:val="00884CD3"/>
    <w:rsid w:val="00890A08"/>
    <w:rsid w:val="00892712"/>
    <w:rsid w:val="0089773D"/>
    <w:rsid w:val="008A04BB"/>
    <w:rsid w:val="008A4E0B"/>
    <w:rsid w:val="008A680A"/>
    <w:rsid w:val="008B0BB0"/>
    <w:rsid w:val="008C194F"/>
    <w:rsid w:val="008C2231"/>
    <w:rsid w:val="008C48DB"/>
    <w:rsid w:val="008D355A"/>
    <w:rsid w:val="008E5861"/>
    <w:rsid w:val="008E6C4B"/>
    <w:rsid w:val="008F18C0"/>
    <w:rsid w:val="00903CEF"/>
    <w:rsid w:val="00907648"/>
    <w:rsid w:val="00915A47"/>
    <w:rsid w:val="009241A1"/>
    <w:rsid w:val="00924919"/>
    <w:rsid w:val="00924EA8"/>
    <w:rsid w:val="00930FDE"/>
    <w:rsid w:val="00936D78"/>
    <w:rsid w:val="00943B70"/>
    <w:rsid w:val="00947CE7"/>
    <w:rsid w:val="009535A1"/>
    <w:rsid w:val="009547CB"/>
    <w:rsid w:val="0097595B"/>
    <w:rsid w:val="00981CF7"/>
    <w:rsid w:val="00984C93"/>
    <w:rsid w:val="00987CE1"/>
    <w:rsid w:val="0099405C"/>
    <w:rsid w:val="00994BEF"/>
    <w:rsid w:val="009A550B"/>
    <w:rsid w:val="009B0CAC"/>
    <w:rsid w:val="009B2B49"/>
    <w:rsid w:val="009C366F"/>
    <w:rsid w:val="009C4588"/>
    <w:rsid w:val="009C4EF2"/>
    <w:rsid w:val="009C600F"/>
    <w:rsid w:val="009D29D6"/>
    <w:rsid w:val="009D3723"/>
    <w:rsid w:val="009D41B0"/>
    <w:rsid w:val="009D62BB"/>
    <w:rsid w:val="009E04F2"/>
    <w:rsid w:val="009E08B9"/>
    <w:rsid w:val="009F7A86"/>
    <w:rsid w:val="009F7DC6"/>
    <w:rsid w:val="00A03B7B"/>
    <w:rsid w:val="00A05D98"/>
    <w:rsid w:val="00A06AFC"/>
    <w:rsid w:val="00A200C9"/>
    <w:rsid w:val="00A21A63"/>
    <w:rsid w:val="00A250D5"/>
    <w:rsid w:val="00A260DE"/>
    <w:rsid w:val="00A263AA"/>
    <w:rsid w:val="00A32F56"/>
    <w:rsid w:val="00A36028"/>
    <w:rsid w:val="00A37A78"/>
    <w:rsid w:val="00A43E74"/>
    <w:rsid w:val="00A50D55"/>
    <w:rsid w:val="00A609C5"/>
    <w:rsid w:val="00A63431"/>
    <w:rsid w:val="00A65A96"/>
    <w:rsid w:val="00A7480A"/>
    <w:rsid w:val="00A9123D"/>
    <w:rsid w:val="00A91424"/>
    <w:rsid w:val="00AA2C77"/>
    <w:rsid w:val="00AB18C1"/>
    <w:rsid w:val="00AB32B8"/>
    <w:rsid w:val="00AC22CF"/>
    <w:rsid w:val="00AC3FB9"/>
    <w:rsid w:val="00AC702A"/>
    <w:rsid w:val="00AC7118"/>
    <w:rsid w:val="00AD1973"/>
    <w:rsid w:val="00AD226F"/>
    <w:rsid w:val="00AE393C"/>
    <w:rsid w:val="00AE43E6"/>
    <w:rsid w:val="00B011FE"/>
    <w:rsid w:val="00B01E95"/>
    <w:rsid w:val="00B0277B"/>
    <w:rsid w:val="00B13A52"/>
    <w:rsid w:val="00B224CB"/>
    <w:rsid w:val="00B24CF4"/>
    <w:rsid w:val="00B26993"/>
    <w:rsid w:val="00B3673D"/>
    <w:rsid w:val="00B423B9"/>
    <w:rsid w:val="00B42EB3"/>
    <w:rsid w:val="00B4570C"/>
    <w:rsid w:val="00B5208C"/>
    <w:rsid w:val="00B73D6E"/>
    <w:rsid w:val="00B74876"/>
    <w:rsid w:val="00B930FF"/>
    <w:rsid w:val="00BA4259"/>
    <w:rsid w:val="00BB0B0A"/>
    <w:rsid w:val="00BB2539"/>
    <w:rsid w:val="00BB367A"/>
    <w:rsid w:val="00BB5B3E"/>
    <w:rsid w:val="00BB7C2B"/>
    <w:rsid w:val="00BC048F"/>
    <w:rsid w:val="00BC1664"/>
    <w:rsid w:val="00BC2546"/>
    <w:rsid w:val="00BD146F"/>
    <w:rsid w:val="00BD5FE7"/>
    <w:rsid w:val="00BD723F"/>
    <w:rsid w:val="00BF133E"/>
    <w:rsid w:val="00BF2E18"/>
    <w:rsid w:val="00BF39C6"/>
    <w:rsid w:val="00C05085"/>
    <w:rsid w:val="00C118E7"/>
    <w:rsid w:val="00C11D57"/>
    <w:rsid w:val="00C1593D"/>
    <w:rsid w:val="00C20D52"/>
    <w:rsid w:val="00C52A82"/>
    <w:rsid w:val="00C52B70"/>
    <w:rsid w:val="00C54B2A"/>
    <w:rsid w:val="00C56C7E"/>
    <w:rsid w:val="00C7335B"/>
    <w:rsid w:val="00C776A4"/>
    <w:rsid w:val="00C80DBB"/>
    <w:rsid w:val="00C866D5"/>
    <w:rsid w:val="00C92CF7"/>
    <w:rsid w:val="00C9483C"/>
    <w:rsid w:val="00CA2C6C"/>
    <w:rsid w:val="00CB2032"/>
    <w:rsid w:val="00CB3210"/>
    <w:rsid w:val="00CB3222"/>
    <w:rsid w:val="00CB4639"/>
    <w:rsid w:val="00CB465E"/>
    <w:rsid w:val="00CB6C98"/>
    <w:rsid w:val="00CC0600"/>
    <w:rsid w:val="00CC75BE"/>
    <w:rsid w:val="00CC78AC"/>
    <w:rsid w:val="00CD5191"/>
    <w:rsid w:val="00CD5C4A"/>
    <w:rsid w:val="00CE35A2"/>
    <w:rsid w:val="00CF198B"/>
    <w:rsid w:val="00CF76D8"/>
    <w:rsid w:val="00CF771F"/>
    <w:rsid w:val="00CF7953"/>
    <w:rsid w:val="00D03CA0"/>
    <w:rsid w:val="00D0645F"/>
    <w:rsid w:val="00D07232"/>
    <w:rsid w:val="00D10245"/>
    <w:rsid w:val="00D11E83"/>
    <w:rsid w:val="00D127E0"/>
    <w:rsid w:val="00D12C0C"/>
    <w:rsid w:val="00D21BDD"/>
    <w:rsid w:val="00D221FA"/>
    <w:rsid w:val="00D23777"/>
    <w:rsid w:val="00D2567A"/>
    <w:rsid w:val="00D34E45"/>
    <w:rsid w:val="00D372BC"/>
    <w:rsid w:val="00D37AAE"/>
    <w:rsid w:val="00D44B19"/>
    <w:rsid w:val="00D51C2A"/>
    <w:rsid w:val="00D55D9F"/>
    <w:rsid w:val="00D579E2"/>
    <w:rsid w:val="00D65F07"/>
    <w:rsid w:val="00D76229"/>
    <w:rsid w:val="00D8183D"/>
    <w:rsid w:val="00D862B9"/>
    <w:rsid w:val="00D916A1"/>
    <w:rsid w:val="00D92BB7"/>
    <w:rsid w:val="00D9451A"/>
    <w:rsid w:val="00D97AD0"/>
    <w:rsid w:val="00DA4707"/>
    <w:rsid w:val="00DB4121"/>
    <w:rsid w:val="00DB52F5"/>
    <w:rsid w:val="00DC031D"/>
    <w:rsid w:val="00DC4FEF"/>
    <w:rsid w:val="00DC75D2"/>
    <w:rsid w:val="00DC76D2"/>
    <w:rsid w:val="00DD30ED"/>
    <w:rsid w:val="00DF2D25"/>
    <w:rsid w:val="00E054CD"/>
    <w:rsid w:val="00E070F0"/>
    <w:rsid w:val="00E14743"/>
    <w:rsid w:val="00E22A21"/>
    <w:rsid w:val="00E2680B"/>
    <w:rsid w:val="00E33550"/>
    <w:rsid w:val="00E37D0F"/>
    <w:rsid w:val="00E64C21"/>
    <w:rsid w:val="00E77459"/>
    <w:rsid w:val="00E80AC3"/>
    <w:rsid w:val="00E94BE6"/>
    <w:rsid w:val="00EB250C"/>
    <w:rsid w:val="00EB6FEB"/>
    <w:rsid w:val="00EC24C6"/>
    <w:rsid w:val="00EC3B5D"/>
    <w:rsid w:val="00ED5299"/>
    <w:rsid w:val="00EF2933"/>
    <w:rsid w:val="00EF65F8"/>
    <w:rsid w:val="00F00CF2"/>
    <w:rsid w:val="00F05146"/>
    <w:rsid w:val="00F1115D"/>
    <w:rsid w:val="00F16A0A"/>
    <w:rsid w:val="00F233A8"/>
    <w:rsid w:val="00F24F9F"/>
    <w:rsid w:val="00F32D6C"/>
    <w:rsid w:val="00F3513C"/>
    <w:rsid w:val="00F465C5"/>
    <w:rsid w:val="00F5180D"/>
    <w:rsid w:val="00F51B21"/>
    <w:rsid w:val="00F51D87"/>
    <w:rsid w:val="00F6643E"/>
    <w:rsid w:val="00F66B6C"/>
    <w:rsid w:val="00F758BA"/>
    <w:rsid w:val="00F8261E"/>
    <w:rsid w:val="00F8455C"/>
    <w:rsid w:val="00F86DAB"/>
    <w:rsid w:val="00FA09E8"/>
    <w:rsid w:val="00FA4B90"/>
    <w:rsid w:val="00FC134E"/>
    <w:rsid w:val="00FC33F2"/>
    <w:rsid w:val="00FC5106"/>
    <w:rsid w:val="00FD35CE"/>
    <w:rsid w:val="00FD49A4"/>
    <w:rsid w:val="00FE3F87"/>
    <w:rsid w:val="090F0589"/>
    <w:rsid w:val="0B7FE8B4"/>
    <w:rsid w:val="0BC08741"/>
    <w:rsid w:val="0F677C6F"/>
    <w:rsid w:val="0F7F2798"/>
    <w:rsid w:val="127F507B"/>
    <w:rsid w:val="155A205E"/>
    <w:rsid w:val="17F57D7F"/>
    <w:rsid w:val="17FAEBA2"/>
    <w:rsid w:val="1ACCDDA3"/>
    <w:rsid w:val="1FDF7A3B"/>
    <w:rsid w:val="23AD9E19"/>
    <w:rsid w:val="257F30F7"/>
    <w:rsid w:val="26FDEBDA"/>
    <w:rsid w:val="2ED7C7E1"/>
    <w:rsid w:val="2F6FAA95"/>
    <w:rsid w:val="2FFA371A"/>
    <w:rsid w:val="33FD1452"/>
    <w:rsid w:val="35373DDB"/>
    <w:rsid w:val="35FFAE37"/>
    <w:rsid w:val="36FF91FD"/>
    <w:rsid w:val="37770DB0"/>
    <w:rsid w:val="38FD1309"/>
    <w:rsid w:val="39F79046"/>
    <w:rsid w:val="39FF515D"/>
    <w:rsid w:val="3A7FAAE7"/>
    <w:rsid w:val="3ABB89C6"/>
    <w:rsid w:val="3ABD57FD"/>
    <w:rsid w:val="3B67B194"/>
    <w:rsid w:val="3BF705FA"/>
    <w:rsid w:val="3D2E204C"/>
    <w:rsid w:val="3D5F9C7A"/>
    <w:rsid w:val="3DB209E4"/>
    <w:rsid w:val="3DEEEE59"/>
    <w:rsid w:val="3E570A9D"/>
    <w:rsid w:val="3EBEF244"/>
    <w:rsid w:val="3F4F5936"/>
    <w:rsid w:val="3F5F028F"/>
    <w:rsid w:val="3F779833"/>
    <w:rsid w:val="3F9FA81D"/>
    <w:rsid w:val="3FE7D0F7"/>
    <w:rsid w:val="3FF3D2C1"/>
    <w:rsid w:val="3FF3FDA5"/>
    <w:rsid w:val="3FFA40FB"/>
    <w:rsid w:val="3FFF3E9B"/>
    <w:rsid w:val="3FFF4F0B"/>
    <w:rsid w:val="3FFFBA56"/>
    <w:rsid w:val="476BE6B9"/>
    <w:rsid w:val="4A5FE843"/>
    <w:rsid w:val="4BFDB444"/>
    <w:rsid w:val="4D9AE312"/>
    <w:rsid w:val="4FA70363"/>
    <w:rsid w:val="4FBDDC9E"/>
    <w:rsid w:val="55DBA083"/>
    <w:rsid w:val="5683B32A"/>
    <w:rsid w:val="56BF423F"/>
    <w:rsid w:val="56FF1C3B"/>
    <w:rsid w:val="57F6E55C"/>
    <w:rsid w:val="57FBA1E3"/>
    <w:rsid w:val="59D42F1D"/>
    <w:rsid w:val="5AEFCE8A"/>
    <w:rsid w:val="5BB7A67D"/>
    <w:rsid w:val="5BF5A5A5"/>
    <w:rsid w:val="5BFD3376"/>
    <w:rsid w:val="5BFF16AA"/>
    <w:rsid w:val="5CFEFB4E"/>
    <w:rsid w:val="5E73809C"/>
    <w:rsid w:val="5EBE4157"/>
    <w:rsid w:val="5EE39020"/>
    <w:rsid w:val="5EEB8095"/>
    <w:rsid w:val="5EFE0FF4"/>
    <w:rsid w:val="5EFF3F5D"/>
    <w:rsid w:val="5F6F3614"/>
    <w:rsid w:val="5F7771CE"/>
    <w:rsid w:val="5F7E7BD4"/>
    <w:rsid w:val="5F7EC6FD"/>
    <w:rsid w:val="5FA6F051"/>
    <w:rsid w:val="5FAF121F"/>
    <w:rsid w:val="5FEF5E4D"/>
    <w:rsid w:val="5FF75D29"/>
    <w:rsid w:val="5FFF40F8"/>
    <w:rsid w:val="635B492F"/>
    <w:rsid w:val="66B5AEA4"/>
    <w:rsid w:val="66EF9313"/>
    <w:rsid w:val="67558DFA"/>
    <w:rsid w:val="67C3125F"/>
    <w:rsid w:val="67FF4ACF"/>
    <w:rsid w:val="69DD6F9D"/>
    <w:rsid w:val="69F9EE73"/>
    <w:rsid w:val="6AEBFC90"/>
    <w:rsid w:val="6BFF5E53"/>
    <w:rsid w:val="6BFFCED2"/>
    <w:rsid w:val="6C63103D"/>
    <w:rsid w:val="6C6F859B"/>
    <w:rsid w:val="6DBACFB8"/>
    <w:rsid w:val="6DBE5323"/>
    <w:rsid w:val="6DDBB8D7"/>
    <w:rsid w:val="6DDCFC99"/>
    <w:rsid w:val="6E1F51DE"/>
    <w:rsid w:val="6E97241C"/>
    <w:rsid w:val="6EB259D4"/>
    <w:rsid w:val="6EDFFBC7"/>
    <w:rsid w:val="6EE3A6DC"/>
    <w:rsid w:val="6F7FDE3F"/>
    <w:rsid w:val="6FDF22BA"/>
    <w:rsid w:val="6FEDD717"/>
    <w:rsid w:val="6FFE255F"/>
    <w:rsid w:val="6FFE8DDA"/>
    <w:rsid w:val="6FFF495E"/>
    <w:rsid w:val="704FEFB5"/>
    <w:rsid w:val="71CD9337"/>
    <w:rsid w:val="72F78D8C"/>
    <w:rsid w:val="73FF8276"/>
    <w:rsid w:val="75FB5573"/>
    <w:rsid w:val="75FBBEFF"/>
    <w:rsid w:val="767B22A9"/>
    <w:rsid w:val="76FDB2F4"/>
    <w:rsid w:val="775FA5F5"/>
    <w:rsid w:val="77706650"/>
    <w:rsid w:val="779B5496"/>
    <w:rsid w:val="77BEAE1D"/>
    <w:rsid w:val="77BEEA56"/>
    <w:rsid w:val="77CE95A1"/>
    <w:rsid w:val="77DC8681"/>
    <w:rsid w:val="77DD7B62"/>
    <w:rsid w:val="77E5B76A"/>
    <w:rsid w:val="77EF05D2"/>
    <w:rsid w:val="77FF6AEB"/>
    <w:rsid w:val="77FF8C31"/>
    <w:rsid w:val="77FF8D02"/>
    <w:rsid w:val="787FA90C"/>
    <w:rsid w:val="799FBB9F"/>
    <w:rsid w:val="79DFCD1A"/>
    <w:rsid w:val="79FFA21F"/>
    <w:rsid w:val="7AE31E59"/>
    <w:rsid w:val="7B561248"/>
    <w:rsid w:val="7B6EA9EC"/>
    <w:rsid w:val="7B8BC210"/>
    <w:rsid w:val="7B9EB773"/>
    <w:rsid w:val="7BD451A8"/>
    <w:rsid w:val="7BFF0C14"/>
    <w:rsid w:val="7BFF2353"/>
    <w:rsid w:val="7CBF1E61"/>
    <w:rsid w:val="7D46B566"/>
    <w:rsid w:val="7D7B6DB3"/>
    <w:rsid w:val="7DB7663B"/>
    <w:rsid w:val="7DBF8AF0"/>
    <w:rsid w:val="7DDC2E5D"/>
    <w:rsid w:val="7DDD1C1D"/>
    <w:rsid w:val="7DF53A9E"/>
    <w:rsid w:val="7DF72421"/>
    <w:rsid w:val="7DFDD51E"/>
    <w:rsid w:val="7DFE17E2"/>
    <w:rsid w:val="7DFE18F8"/>
    <w:rsid w:val="7E7FB1B9"/>
    <w:rsid w:val="7EB7B14A"/>
    <w:rsid w:val="7ECDA70F"/>
    <w:rsid w:val="7EDD43C1"/>
    <w:rsid w:val="7EEBA858"/>
    <w:rsid w:val="7EEF8B21"/>
    <w:rsid w:val="7EFCFD05"/>
    <w:rsid w:val="7EFE0534"/>
    <w:rsid w:val="7EFFD44C"/>
    <w:rsid w:val="7F5F8A9B"/>
    <w:rsid w:val="7F73722C"/>
    <w:rsid w:val="7F76800A"/>
    <w:rsid w:val="7F7B3D27"/>
    <w:rsid w:val="7F7D7E17"/>
    <w:rsid w:val="7F7ED919"/>
    <w:rsid w:val="7FAFF8B2"/>
    <w:rsid w:val="7FBB9641"/>
    <w:rsid w:val="7FBE6D59"/>
    <w:rsid w:val="7FBE9929"/>
    <w:rsid w:val="7FCF7FBD"/>
    <w:rsid w:val="7FD62003"/>
    <w:rsid w:val="7FDB4FA3"/>
    <w:rsid w:val="7FEC419D"/>
    <w:rsid w:val="7FEEB7ED"/>
    <w:rsid w:val="7FEF755A"/>
    <w:rsid w:val="7FEFED51"/>
    <w:rsid w:val="7FF23855"/>
    <w:rsid w:val="7FF53AF0"/>
    <w:rsid w:val="7FF76173"/>
    <w:rsid w:val="7FF9F9C7"/>
    <w:rsid w:val="7FFD8544"/>
    <w:rsid w:val="8ED74E0F"/>
    <w:rsid w:val="8FC748C1"/>
    <w:rsid w:val="959E1CB2"/>
    <w:rsid w:val="97EF04C7"/>
    <w:rsid w:val="97FA2211"/>
    <w:rsid w:val="9DF76376"/>
    <w:rsid w:val="9DFB58C1"/>
    <w:rsid w:val="9E566BE6"/>
    <w:rsid w:val="9FDF15F8"/>
    <w:rsid w:val="A6E81E7A"/>
    <w:rsid w:val="A777756E"/>
    <w:rsid w:val="AAFB715F"/>
    <w:rsid w:val="ABD25AAF"/>
    <w:rsid w:val="ADBDA311"/>
    <w:rsid w:val="AEFEB50A"/>
    <w:rsid w:val="AFB6C1DD"/>
    <w:rsid w:val="AFDE3116"/>
    <w:rsid w:val="B4FF1F28"/>
    <w:rsid w:val="B56D4E9B"/>
    <w:rsid w:val="B6BC895D"/>
    <w:rsid w:val="B7DCEB75"/>
    <w:rsid w:val="B7FB5ACA"/>
    <w:rsid w:val="B7FE4396"/>
    <w:rsid w:val="BAEF0179"/>
    <w:rsid w:val="BAFFD67D"/>
    <w:rsid w:val="BB5FFD60"/>
    <w:rsid w:val="BC72E60E"/>
    <w:rsid w:val="BD7F20DB"/>
    <w:rsid w:val="BDCFB524"/>
    <w:rsid w:val="BDEE4AFD"/>
    <w:rsid w:val="BDFF0E81"/>
    <w:rsid w:val="BEF734B2"/>
    <w:rsid w:val="BFCE30E0"/>
    <w:rsid w:val="BFD9D2E8"/>
    <w:rsid w:val="BFEF5BF1"/>
    <w:rsid w:val="BFF44D16"/>
    <w:rsid w:val="BFFB32B6"/>
    <w:rsid w:val="BFFB6B59"/>
    <w:rsid w:val="C77DC23A"/>
    <w:rsid w:val="C95F3164"/>
    <w:rsid w:val="CBF754A1"/>
    <w:rsid w:val="CDFE2CBE"/>
    <w:rsid w:val="CFBD199D"/>
    <w:rsid w:val="CFFAD83C"/>
    <w:rsid w:val="D4E7CE03"/>
    <w:rsid w:val="D55A1318"/>
    <w:rsid w:val="D5DC0AAA"/>
    <w:rsid w:val="D6EFC7CF"/>
    <w:rsid w:val="D6FAB27F"/>
    <w:rsid w:val="D7DF70E6"/>
    <w:rsid w:val="D7F7DC9C"/>
    <w:rsid w:val="D97F52EE"/>
    <w:rsid w:val="D9AF25C7"/>
    <w:rsid w:val="D9DFC11D"/>
    <w:rsid w:val="DAFF58C6"/>
    <w:rsid w:val="DB5FE1AA"/>
    <w:rsid w:val="DBF33CF6"/>
    <w:rsid w:val="DBFB9C39"/>
    <w:rsid w:val="DC5E88DE"/>
    <w:rsid w:val="DCBBAF82"/>
    <w:rsid w:val="DDDD2E17"/>
    <w:rsid w:val="DDDD717E"/>
    <w:rsid w:val="DDFFDFA0"/>
    <w:rsid w:val="DE1E4590"/>
    <w:rsid w:val="DE6F823C"/>
    <w:rsid w:val="DEBB2335"/>
    <w:rsid w:val="DEDFE6F5"/>
    <w:rsid w:val="DF6B87BE"/>
    <w:rsid w:val="DF8305E5"/>
    <w:rsid w:val="DF9F2253"/>
    <w:rsid w:val="DFE9D101"/>
    <w:rsid w:val="DFF6D928"/>
    <w:rsid w:val="DFF75116"/>
    <w:rsid w:val="DFFD4AE1"/>
    <w:rsid w:val="DFFFD272"/>
    <w:rsid w:val="E347111A"/>
    <w:rsid w:val="E53D8427"/>
    <w:rsid w:val="E7FB1DF8"/>
    <w:rsid w:val="E97DEB04"/>
    <w:rsid w:val="ECAE8611"/>
    <w:rsid w:val="ECB95AA9"/>
    <w:rsid w:val="ED651F14"/>
    <w:rsid w:val="EEBDB6CD"/>
    <w:rsid w:val="EF348521"/>
    <w:rsid w:val="EF3FE8D4"/>
    <w:rsid w:val="EF4A3F8B"/>
    <w:rsid w:val="EF5BE836"/>
    <w:rsid w:val="EF7F2579"/>
    <w:rsid w:val="EFD96608"/>
    <w:rsid w:val="EFEBCDFD"/>
    <w:rsid w:val="EFF7845E"/>
    <w:rsid w:val="F1540911"/>
    <w:rsid w:val="F1BFCF69"/>
    <w:rsid w:val="F1FF07C0"/>
    <w:rsid w:val="F2EF466D"/>
    <w:rsid w:val="F3799A25"/>
    <w:rsid w:val="F3BA545D"/>
    <w:rsid w:val="F3C77402"/>
    <w:rsid w:val="F3CD30CB"/>
    <w:rsid w:val="F47D76DF"/>
    <w:rsid w:val="F47EA67E"/>
    <w:rsid w:val="F4B79E0D"/>
    <w:rsid w:val="F57EDEEE"/>
    <w:rsid w:val="F5977103"/>
    <w:rsid w:val="F6DAA09E"/>
    <w:rsid w:val="F73647E0"/>
    <w:rsid w:val="F776AEB5"/>
    <w:rsid w:val="F79B2354"/>
    <w:rsid w:val="F7A66EE5"/>
    <w:rsid w:val="F7BF5F82"/>
    <w:rsid w:val="F7CE6CDB"/>
    <w:rsid w:val="F7DF86EB"/>
    <w:rsid w:val="F7FDD6D2"/>
    <w:rsid w:val="F7FE6A5A"/>
    <w:rsid w:val="F7FF222A"/>
    <w:rsid w:val="F87EA35F"/>
    <w:rsid w:val="F8DE620A"/>
    <w:rsid w:val="F8FD0A62"/>
    <w:rsid w:val="F9CB2DD8"/>
    <w:rsid w:val="F9FF80F1"/>
    <w:rsid w:val="FA5B1AED"/>
    <w:rsid w:val="FB8E1804"/>
    <w:rsid w:val="FB9D3FC0"/>
    <w:rsid w:val="FBB9A3EA"/>
    <w:rsid w:val="FBBA3E05"/>
    <w:rsid w:val="FBBFCDD2"/>
    <w:rsid w:val="FBDDBB3B"/>
    <w:rsid w:val="FBE7C03C"/>
    <w:rsid w:val="FBEF39EC"/>
    <w:rsid w:val="FBFCA8A8"/>
    <w:rsid w:val="FBFEC2F0"/>
    <w:rsid w:val="FC0B157E"/>
    <w:rsid w:val="FDDCB631"/>
    <w:rsid w:val="FDF3C21F"/>
    <w:rsid w:val="FDF799C2"/>
    <w:rsid w:val="FDFAD7F8"/>
    <w:rsid w:val="FDFF0856"/>
    <w:rsid w:val="FE5DA11A"/>
    <w:rsid w:val="FE7D9EA5"/>
    <w:rsid w:val="FEA8E594"/>
    <w:rsid w:val="FEDBA527"/>
    <w:rsid w:val="FEF9096B"/>
    <w:rsid w:val="FEFF899B"/>
    <w:rsid w:val="FF1B45E5"/>
    <w:rsid w:val="FF1FDBF8"/>
    <w:rsid w:val="FF3AA9E4"/>
    <w:rsid w:val="FF4F427D"/>
    <w:rsid w:val="FF69939D"/>
    <w:rsid w:val="FF6F92FD"/>
    <w:rsid w:val="FF6FB330"/>
    <w:rsid w:val="FF778EDD"/>
    <w:rsid w:val="FF77C127"/>
    <w:rsid w:val="FF7D3F2B"/>
    <w:rsid w:val="FF8C94FF"/>
    <w:rsid w:val="FFBAAC3E"/>
    <w:rsid w:val="FFBBB199"/>
    <w:rsid w:val="FFD92FDD"/>
    <w:rsid w:val="FFDF273F"/>
    <w:rsid w:val="FFE96B4B"/>
    <w:rsid w:val="FFE96B6C"/>
    <w:rsid w:val="FFEF1857"/>
    <w:rsid w:val="FFEF772D"/>
    <w:rsid w:val="FFF7E905"/>
    <w:rsid w:val="FFF94150"/>
    <w:rsid w:val="FFFC57C0"/>
    <w:rsid w:val="FFFCB2EA"/>
    <w:rsid w:val="FFFD57E3"/>
    <w:rsid w:val="FFFE08DC"/>
    <w:rsid w:val="FFFEF750"/>
    <w:rsid w:val="FFFF7FE8"/>
    <w:rsid w:val="FFFFAE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39" w:semiHidden="0" w:name="toc 1"/>
    <w:lsdException w:qFormat="1" w:unhideWhenUsed="0" w:uiPriority="39"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qFormat="1" w:unhideWhenUsed="0" w:uiPriority="0" w:semiHidden="0" w:name="index heading"/>
    <w:lsdException w:qFormat="1" w:uiPriority="0" w:semiHidden="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iPriority="1"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iPriority="99"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360" w:lineRule="auto"/>
      <w:ind w:firstLine="706"/>
      <w:jc w:val="both"/>
    </w:pPr>
    <w:rPr>
      <w:rFonts w:ascii="Times New Roman" w:hAnsi="Times New Roman" w:eastAsia="Times New Roman" w:cs="Times New Roman"/>
      <w:sz w:val="28"/>
      <w:szCs w:val="24"/>
      <w:lang w:val="ru-RU" w:eastAsia="ru-RU" w:bidi="ar-SA"/>
    </w:rPr>
  </w:style>
  <w:style w:type="paragraph" w:styleId="2">
    <w:name w:val="heading 1"/>
    <w:basedOn w:val="1"/>
    <w:next w:val="1"/>
    <w:qFormat/>
    <w:uiPriority w:val="0"/>
    <w:pPr>
      <w:keepNext/>
      <w:pageBreakBefore/>
      <w:numPr>
        <w:ilvl w:val="0"/>
        <w:numId w:val="1"/>
      </w:numPr>
      <w:ind w:left="0" w:firstLine="431"/>
      <w:jc w:val="center"/>
      <w:outlineLvl w:val="0"/>
    </w:pPr>
    <w:rPr>
      <w:rFonts w:cs="Arial"/>
      <w:b/>
      <w:bCs/>
      <w:kern w:val="32"/>
      <w:sz w:val="32"/>
      <w:szCs w:val="32"/>
    </w:rPr>
  </w:style>
  <w:style w:type="paragraph" w:styleId="3">
    <w:name w:val="heading 2"/>
    <w:basedOn w:val="1"/>
    <w:next w:val="1"/>
    <w:unhideWhenUsed/>
    <w:qFormat/>
    <w:uiPriority w:val="0"/>
    <w:pPr>
      <w:keepNext/>
      <w:numPr>
        <w:ilvl w:val="1"/>
        <w:numId w:val="1"/>
      </w:numPr>
      <w:spacing w:before="240" w:after="240"/>
      <w:ind w:left="0" w:firstLine="0"/>
      <w:jc w:val="center"/>
      <w:outlineLvl w:val="1"/>
    </w:pPr>
    <w:rPr>
      <w:rFonts w:cs="Arial"/>
      <w:b/>
      <w:bCs/>
      <w:i/>
      <w:iCs/>
      <w:sz w:val="32"/>
      <w:szCs w:val="28"/>
    </w:rPr>
  </w:style>
  <w:style w:type="paragraph" w:styleId="4">
    <w:name w:val="heading 3"/>
    <w:basedOn w:val="1"/>
    <w:next w:val="1"/>
    <w:semiHidden/>
    <w:unhideWhenUsed/>
    <w:qFormat/>
    <w:uiPriority w:val="0"/>
    <w:pPr>
      <w:keepNext/>
      <w:numPr>
        <w:ilvl w:val="2"/>
        <w:numId w:val="1"/>
      </w:numPr>
      <w:spacing w:before="240" w:after="60"/>
      <w:jc w:val="left"/>
      <w:outlineLvl w:val="2"/>
    </w:pPr>
    <w:rPr>
      <w:rFonts w:ascii="Arial" w:hAnsi="Arial" w:cs="Arial"/>
      <w:b/>
      <w:bCs/>
      <w:sz w:val="26"/>
      <w:szCs w:val="26"/>
    </w:rPr>
  </w:style>
  <w:style w:type="paragraph" w:styleId="5">
    <w:name w:val="heading 4"/>
    <w:basedOn w:val="1"/>
    <w:next w:val="1"/>
    <w:unhideWhenUsed/>
    <w:qFormat/>
    <w:uiPriority w:val="0"/>
    <w:pPr>
      <w:keepNext/>
      <w:numPr>
        <w:ilvl w:val="3"/>
        <w:numId w:val="1"/>
      </w:numPr>
      <w:ind w:left="0" w:firstLine="0"/>
      <w:jc w:val="center"/>
      <w:outlineLvl w:val="3"/>
    </w:pPr>
    <w:rPr>
      <w:b/>
      <w:bCs/>
      <w:szCs w:val="28"/>
    </w:rPr>
  </w:style>
  <w:style w:type="paragraph" w:styleId="6">
    <w:name w:val="heading 5"/>
    <w:basedOn w:val="1"/>
    <w:next w:val="1"/>
    <w:semiHidden/>
    <w:unhideWhenUsed/>
    <w:qFormat/>
    <w:uiPriority w:val="0"/>
    <w:pPr>
      <w:numPr>
        <w:ilvl w:val="4"/>
        <w:numId w:val="1"/>
      </w:numPr>
      <w:spacing w:before="240" w:after="60"/>
      <w:jc w:val="left"/>
      <w:outlineLvl w:val="4"/>
    </w:pPr>
    <w:rPr>
      <w:b/>
      <w:bCs/>
      <w:i/>
      <w:iCs/>
      <w:sz w:val="26"/>
      <w:szCs w:val="26"/>
    </w:rPr>
  </w:style>
  <w:style w:type="paragraph" w:styleId="7">
    <w:name w:val="heading 6"/>
    <w:basedOn w:val="1"/>
    <w:next w:val="1"/>
    <w:semiHidden/>
    <w:unhideWhenUsed/>
    <w:qFormat/>
    <w:uiPriority w:val="0"/>
    <w:pPr>
      <w:numPr>
        <w:ilvl w:val="5"/>
        <w:numId w:val="1"/>
      </w:numPr>
      <w:spacing w:before="240" w:after="60"/>
      <w:outlineLvl w:val="5"/>
    </w:pPr>
    <w:rPr>
      <w:b/>
      <w:bCs/>
      <w:sz w:val="22"/>
      <w:szCs w:val="22"/>
    </w:rPr>
  </w:style>
  <w:style w:type="paragraph" w:styleId="8">
    <w:name w:val="heading 7"/>
    <w:basedOn w:val="1"/>
    <w:next w:val="1"/>
    <w:semiHidden/>
    <w:unhideWhenUsed/>
    <w:qFormat/>
    <w:uiPriority w:val="0"/>
    <w:pPr>
      <w:numPr>
        <w:ilvl w:val="6"/>
        <w:numId w:val="1"/>
      </w:numPr>
      <w:spacing w:before="240" w:after="60"/>
      <w:outlineLvl w:val="6"/>
    </w:pPr>
    <w:rPr>
      <w:sz w:val="24"/>
    </w:rPr>
  </w:style>
  <w:style w:type="paragraph" w:styleId="9">
    <w:name w:val="heading 8"/>
    <w:basedOn w:val="1"/>
    <w:next w:val="1"/>
    <w:semiHidden/>
    <w:unhideWhenUsed/>
    <w:qFormat/>
    <w:uiPriority w:val="0"/>
    <w:pPr>
      <w:numPr>
        <w:ilvl w:val="7"/>
        <w:numId w:val="1"/>
      </w:numPr>
      <w:spacing w:before="240" w:after="60"/>
      <w:jc w:val="left"/>
      <w:outlineLvl w:val="7"/>
    </w:pPr>
    <w:rPr>
      <w:i/>
      <w:iCs/>
      <w:sz w:val="24"/>
    </w:rPr>
  </w:style>
  <w:style w:type="paragraph" w:styleId="10">
    <w:name w:val="heading 9"/>
    <w:basedOn w:val="1"/>
    <w:next w:val="1"/>
    <w:semiHidden/>
    <w:unhideWhenUsed/>
    <w:qFormat/>
    <w:uiPriority w:val="0"/>
    <w:pPr>
      <w:numPr>
        <w:ilvl w:val="8"/>
        <w:numId w:val="1"/>
      </w:numPr>
      <w:spacing w:before="240" w:after="60"/>
      <w:jc w:val="left"/>
      <w:outlineLvl w:val="8"/>
    </w:pPr>
    <w:rPr>
      <w:rFonts w:ascii="Arial" w:hAnsi="Arial" w:cs="Arial"/>
      <w:sz w:val="22"/>
      <w:szCs w:val="22"/>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right="144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210"/>
    </w:pPr>
  </w:style>
  <w:style w:type="paragraph" w:styleId="19">
    <w:name w:val="Body Text Indent"/>
    <w:basedOn w:val="1"/>
    <w:qFormat/>
    <w:uiPriority w:val="0"/>
    <w:pPr>
      <w:spacing w:after="120"/>
      <w:ind w:left="360"/>
    </w:pPr>
  </w:style>
  <w:style w:type="paragraph" w:styleId="20">
    <w:name w:val="Body Text First Indent 2"/>
    <w:basedOn w:val="19"/>
    <w:qFormat/>
    <w:uiPriority w:val="0"/>
    <w:pPr>
      <w:ind w:firstLine="210"/>
    </w:pPr>
  </w:style>
  <w:style w:type="paragraph" w:styleId="21">
    <w:name w:val="Body Text Indent 2"/>
    <w:basedOn w:val="1"/>
    <w:qFormat/>
    <w:uiPriority w:val="0"/>
    <w:pPr>
      <w:spacing w:after="120" w:line="480" w:lineRule="auto"/>
      <w:ind w:left="360"/>
    </w:pPr>
  </w:style>
  <w:style w:type="paragraph" w:styleId="22">
    <w:name w:val="Body Text Indent 3"/>
    <w:basedOn w:val="1"/>
    <w:qFormat/>
    <w:uiPriority w:val="0"/>
    <w:pPr>
      <w:spacing w:after="120"/>
      <w:ind w:left="360"/>
    </w:pPr>
    <w:rPr>
      <w:sz w:val="16"/>
      <w:szCs w:val="16"/>
    </w:rPr>
  </w:style>
  <w:style w:type="paragraph" w:styleId="23">
    <w:name w:val="caption"/>
    <w:basedOn w:val="1"/>
    <w:next w:val="1"/>
    <w:unhideWhenUsed/>
    <w:qFormat/>
    <w:uiPriority w:val="0"/>
    <w:pPr>
      <w:spacing w:after="200" w:line="260" w:lineRule="auto"/>
      <w:jc w:val="center"/>
    </w:pPr>
    <w:rPr>
      <w:i/>
      <w:iCs/>
      <w:color w:val="000000" w:themeColor="text1"/>
      <w:spacing w:val="58"/>
      <w:szCs w:val="18"/>
      <w14:textFill>
        <w14:solidFill>
          <w14:schemeClr w14:val="tx1"/>
        </w14:solidFill>
      </w14:textFill>
    </w:rPr>
  </w:style>
  <w:style w:type="paragraph" w:styleId="24">
    <w:name w:val="Closing"/>
    <w:basedOn w:val="1"/>
    <w:qFormat/>
    <w:uiPriority w:val="0"/>
    <w:pPr>
      <w:ind w:left="4320"/>
    </w:pPr>
  </w:style>
  <w:style w:type="character" w:styleId="25">
    <w:name w:val="annotation reference"/>
    <w:basedOn w:val="11"/>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
      <w:bCs/>
    </w:rPr>
  </w:style>
  <w:style w:type="paragraph" w:styleId="28">
    <w:name w:val="Date"/>
    <w:basedOn w:val="1"/>
    <w:next w:val="1"/>
    <w:qFormat/>
    <w:uiPriority w:val="0"/>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round" w:vAnchor="margin" w:hAnchor="page" w:xAlign="center" w:yAlign="bottom"/>
      <w:ind w:left="2880"/>
    </w:pPr>
    <w:rPr>
      <w:rFonts w:ascii="Arial" w:hAnsi="Arial" w:cs="Arial"/>
      <w:sz w:val="24"/>
    </w:rPr>
  </w:style>
  <w:style w:type="paragraph" w:styleId="35">
    <w:name w:val="envelope return"/>
    <w:basedOn w:val="1"/>
    <w:qFormat/>
    <w:uiPriority w:val="0"/>
    <w:rPr>
      <w:rFonts w:ascii="Arial" w:hAnsi="Arial" w:cs="Arial"/>
      <w:sz w:val="20"/>
    </w:rPr>
  </w:style>
  <w:style w:type="character" w:styleId="36">
    <w:name w:val="FollowedHyperlink"/>
    <w:basedOn w:val="11"/>
    <w:qFormat/>
    <w:uiPriority w:val="0"/>
    <w:rPr>
      <w:color w:val="800080"/>
      <w:u w:val="single"/>
    </w:rPr>
  </w:style>
  <w:style w:type="paragraph" w:styleId="37">
    <w:name w:val="footer"/>
    <w:basedOn w:val="1"/>
    <w:link w:val="161"/>
    <w:qFormat/>
    <w:uiPriority w:val="99"/>
    <w:pPr>
      <w:tabs>
        <w:tab w:val="center" w:pos="4153"/>
        <w:tab w:val="right" w:pos="8306"/>
      </w:tabs>
    </w:p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p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99"/>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qFormat/>
    <w:uiPriority w:val="0"/>
  </w:style>
  <w:style w:type="paragraph" w:styleId="63">
    <w:name w:val="List"/>
    <w:basedOn w:val="1"/>
    <w:qFormat/>
    <w:uiPriority w:val="0"/>
    <w:pPr>
      <w:ind w:left="360" w:hanging="360"/>
    </w:pPr>
  </w:style>
  <w:style w:type="paragraph" w:styleId="64">
    <w:name w:val="List 2"/>
    <w:basedOn w:val="1"/>
    <w:qFormat/>
    <w:uiPriority w:val="0"/>
    <w:pPr>
      <w:ind w:left="720" w:hanging="360"/>
    </w:pPr>
  </w:style>
  <w:style w:type="paragraph" w:styleId="65">
    <w:name w:val="List 3"/>
    <w:basedOn w:val="1"/>
    <w:qFormat/>
    <w:uiPriority w:val="0"/>
    <w:pPr>
      <w:ind w:left="1080" w:hanging="360"/>
    </w:pPr>
  </w:style>
  <w:style w:type="paragraph" w:styleId="66">
    <w:name w:val="List 4"/>
    <w:basedOn w:val="1"/>
    <w:qFormat/>
    <w:uiPriority w:val="0"/>
    <w:pPr>
      <w:ind w:left="1440" w:hanging="360"/>
    </w:pPr>
  </w:style>
  <w:style w:type="paragraph" w:styleId="67">
    <w:name w:val="List 5"/>
    <w:basedOn w:val="1"/>
    <w:qFormat/>
    <w:uiPriority w:val="0"/>
    <w:pPr>
      <w:ind w:left="1800" w:hanging="360"/>
    </w:pPr>
  </w:style>
  <w:style w:type="paragraph" w:styleId="68">
    <w:name w:val="List Bullet"/>
    <w:basedOn w:val="1"/>
    <w:qFormat/>
    <w:uiPriority w:val="0"/>
    <w:pPr>
      <w:numPr>
        <w:ilvl w:val="0"/>
        <w:numId w:val="2"/>
      </w:numPr>
    </w:pPr>
  </w:style>
  <w:style w:type="paragraph" w:styleId="69">
    <w:name w:val="List Bullet 2"/>
    <w:basedOn w:val="1"/>
    <w:qFormat/>
    <w:uiPriority w:val="0"/>
    <w:pPr>
      <w:numPr>
        <w:ilvl w:val="0"/>
        <w:numId w:val="3"/>
      </w:numPr>
    </w:pPr>
  </w:style>
  <w:style w:type="paragraph" w:styleId="70">
    <w:name w:val="List Bullet 3"/>
    <w:basedOn w:val="1"/>
    <w:qFormat/>
    <w:uiPriority w:val="0"/>
    <w:pPr>
      <w:numPr>
        <w:ilvl w:val="0"/>
        <w:numId w:val="4"/>
      </w:numPr>
    </w:pPr>
  </w:style>
  <w:style w:type="paragraph" w:styleId="71">
    <w:name w:val="List Bullet 4"/>
    <w:basedOn w:val="1"/>
    <w:qFormat/>
    <w:uiPriority w:val="0"/>
    <w:pPr>
      <w:numPr>
        <w:ilvl w:val="0"/>
        <w:numId w:val="5"/>
      </w:numPr>
    </w:pPr>
  </w:style>
  <w:style w:type="paragraph" w:styleId="72">
    <w:name w:val="List Bullet 5"/>
    <w:basedOn w:val="1"/>
    <w:qFormat/>
    <w:uiPriority w:val="0"/>
    <w:pPr>
      <w:numPr>
        <w:ilvl w:val="0"/>
        <w:numId w:val="6"/>
      </w:numPr>
    </w:pPr>
  </w:style>
  <w:style w:type="paragraph" w:styleId="73">
    <w:name w:val="List Continue"/>
    <w:basedOn w:val="1"/>
    <w:qFormat/>
    <w:uiPriority w:val="0"/>
    <w:pPr>
      <w:spacing w:after="120"/>
      <w:ind w:left="360"/>
    </w:pPr>
  </w:style>
  <w:style w:type="paragraph" w:styleId="74">
    <w:name w:val="List Continue 2"/>
    <w:basedOn w:val="1"/>
    <w:qFormat/>
    <w:uiPriority w:val="0"/>
    <w:pPr>
      <w:spacing w:after="120"/>
      <w:ind w:left="720"/>
    </w:pPr>
  </w:style>
  <w:style w:type="paragraph" w:styleId="75">
    <w:name w:val="List Continue 3"/>
    <w:basedOn w:val="1"/>
    <w:qFormat/>
    <w:uiPriority w:val="0"/>
    <w:pPr>
      <w:spacing w:after="120"/>
      <w:ind w:left="1080"/>
    </w:pPr>
  </w:style>
  <w:style w:type="paragraph" w:styleId="76">
    <w:name w:val="List Continue 4"/>
    <w:basedOn w:val="1"/>
    <w:qFormat/>
    <w:uiPriority w:val="0"/>
    <w:pPr>
      <w:spacing w:after="120"/>
      <w:ind w:left="1440"/>
    </w:pPr>
  </w:style>
  <w:style w:type="paragraph" w:styleId="77">
    <w:name w:val="List Continue 5"/>
    <w:basedOn w:val="1"/>
    <w:qFormat/>
    <w:uiPriority w:val="0"/>
    <w:pPr>
      <w:spacing w:after="120"/>
      <w:ind w:left="1800"/>
    </w:pPr>
  </w:style>
  <w:style w:type="paragraph" w:styleId="78">
    <w:name w:val="List Number"/>
    <w:basedOn w:val="1"/>
    <w:qFormat/>
    <w:uiPriority w:val="0"/>
    <w:pPr>
      <w:numPr>
        <w:ilvl w:val="0"/>
        <w:numId w:val="7"/>
      </w:numPr>
    </w:pPr>
  </w:style>
  <w:style w:type="paragraph" w:styleId="79">
    <w:name w:val="List Number 2"/>
    <w:basedOn w:val="1"/>
    <w:qFormat/>
    <w:uiPriority w:val="0"/>
    <w:pPr>
      <w:numPr>
        <w:ilvl w:val="0"/>
        <w:numId w:val="8"/>
      </w:numPr>
    </w:pPr>
  </w:style>
  <w:style w:type="paragraph" w:styleId="80">
    <w:name w:val="List Number 3"/>
    <w:basedOn w:val="1"/>
    <w:qFormat/>
    <w:uiPriority w:val="0"/>
    <w:pPr>
      <w:numPr>
        <w:ilvl w:val="0"/>
        <w:numId w:val="9"/>
      </w:numPr>
    </w:pPr>
  </w:style>
  <w:style w:type="paragraph" w:styleId="81">
    <w:name w:val="List Number 4"/>
    <w:basedOn w:val="1"/>
    <w:qFormat/>
    <w:uiPriority w:val="0"/>
    <w:pPr>
      <w:numPr>
        <w:ilvl w:val="0"/>
        <w:numId w:val="10"/>
      </w:numPr>
    </w:pPr>
  </w:style>
  <w:style w:type="paragraph" w:styleId="82">
    <w:name w:val="List Number 5"/>
    <w:basedOn w:val="1"/>
    <w:qFormat/>
    <w:uiPriority w:val="0"/>
    <w:pPr>
      <w:numPr>
        <w:ilvl w:val="0"/>
        <w:numId w:val="11"/>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spacing w:after="160" w:line="259" w:lineRule="auto"/>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hanging="1080"/>
    </w:pPr>
    <w:rPr>
      <w:rFonts w:ascii="Arial" w:hAnsi="Arial" w:cs="Arial"/>
      <w:sz w:val="24"/>
    </w:rPr>
  </w:style>
  <w:style w:type="paragraph" w:styleId="85">
    <w:name w:val="Normal (Web)"/>
    <w:basedOn w:val="1"/>
    <w:qFormat/>
    <w:uiPriority w:val="0"/>
    <w:rPr>
      <w:sz w:val="24"/>
    </w:rPr>
  </w:style>
  <w:style w:type="paragraph" w:styleId="86">
    <w:name w:val="Normal Indent"/>
    <w:basedOn w:val="1"/>
    <w:qFormat/>
    <w:uiPriority w:val="0"/>
    <w:pPr>
      <w:ind w:left="708"/>
    </w:pPr>
  </w:style>
  <w:style w:type="paragraph" w:styleId="87">
    <w:name w:val="Note Heading"/>
    <w:basedOn w:val="1"/>
    <w:next w:val="1"/>
    <w:qFormat/>
    <w:uiPriority w:val="0"/>
  </w:style>
  <w:style w:type="character" w:styleId="88">
    <w:name w:val="page number"/>
    <w:basedOn w:val="11"/>
    <w:qFormat/>
    <w:uiPriority w:val="0"/>
  </w:style>
  <w:style w:type="paragraph" w:styleId="89">
    <w:name w:val="Plain Text"/>
    <w:basedOn w:val="1"/>
    <w:qFormat/>
    <w:uiPriority w:val="0"/>
    <w:rPr>
      <w:rFonts w:ascii="Courier New" w:hAnsi="Courier New" w:cs="Courier New"/>
      <w:sz w:val="20"/>
    </w:rPr>
  </w:style>
  <w:style w:type="paragraph" w:styleId="90">
    <w:name w:val="Salutation"/>
    <w:basedOn w:val="1"/>
    <w:next w:val="1"/>
    <w:qFormat/>
    <w:uiPriority w:val="0"/>
  </w:style>
  <w:style w:type="paragraph" w:styleId="91">
    <w:name w:val="Signature"/>
    <w:basedOn w:val="1"/>
    <w:qFormat/>
    <w:uiPriority w:val="0"/>
    <w:pPr>
      <w:ind w:left="4320"/>
    </w:pPr>
  </w:style>
  <w:style w:type="character" w:styleId="92">
    <w:name w:val="Strong"/>
    <w:basedOn w:val="11"/>
    <w:qFormat/>
    <w:uiPriority w:val="0"/>
    <w:rPr>
      <w:b/>
      <w:bCs/>
    </w:rPr>
  </w:style>
  <w:style w:type="paragraph" w:styleId="93">
    <w:name w:val="Subtitle"/>
    <w:basedOn w:val="1"/>
    <w:qFormat/>
    <w:uiPriority w:val="0"/>
    <w:pPr>
      <w:spacing w:after="60"/>
      <w:jc w:val="center"/>
      <w:outlineLvl w:val="1"/>
    </w:pPr>
    <w:rPr>
      <w:rFonts w:ascii="Arial" w:hAnsi="Arial" w:cs="Arial"/>
      <w:sz w:val="24"/>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top w:val="nil"/>
          <w:left w:val="single" w:color="808080" w:sz="6" w:space="0"/>
          <w:bottom w:val="nil"/>
          <w:right w:val="nil"/>
          <w:insideH w:val="nil"/>
          <w:insideV w:val="nil"/>
          <w:tl2br w:val="nil"/>
          <w:tr2bl w:val="nil"/>
        </w:tcBorders>
      </w:tcPr>
    </w:tblStylePr>
    <w:tblStylePr w:type="lastRow">
      <w:tblPr/>
      <w:tcPr>
        <w:tcBorders>
          <w:top w:val="single" w:color="FFFFFF" w:sz="6" w:space="0"/>
          <w:left w:val="nil"/>
          <w:bottom w:val="nil"/>
          <w:right w:val="nil"/>
          <w:insideH w:val="nil"/>
          <w:insideV w:val="nil"/>
          <w:tl2br w:val="nil"/>
          <w:tr2bl w:val="nil"/>
        </w:tcBorders>
      </w:tcPr>
    </w:tblStylePr>
    <w:tblStylePr w:type="firstCol">
      <w:rPr>
        <w:b/>
        <w:bCs/>
      </w:rPr>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single" w:color="FFFFFF" w:sz="6" w:space="0"/>
          <w:right w:val="nil"/>
          <w:insideH w:val="nil"/>
          <w:insideV w:val="nil"/>
          <w:tl2br w:val="nil"/>
          <w:tr2bl w:val="nil"/>
        </w:tcBorders>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tblStylePr w:type="seCell">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nil"/>
          <w:right w:val="single" w:color="FFFFFF" w:sz="6" w:space="0"/>
          <w:insideH w:val="nil"/>
          <w:insideV w:val="nil"/>
          <w:tl2br w:val="nil"/>
          <w:tr2bl w:val="nil"/>
        </w:tcBorders>
      </w:tcPr>
    </w:tblStylePr>
    <w:tblStylePr w:type="band1Horz">
      <w:tblPr/>
      <w:tcPr>
        <w:tcBorders>
          <w:top w:val="single" w:color="808080" w:sz="6" w:space="0"/>
          <w:left w:val="single" w:color="FFFFFF" w:sz="6" w:space="0"/>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nil"/>
          <w:right w:val="single" w:color="FFFFFF" w:sz="6" w:space="0"/>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tblPr/>
      <w:tcPr>
        <w:tcBorders>
          <w:top w:val="nil"/>
          <w:left w:val="nil"/>
          <w:bottom w:val="nil"/>
          <w:right w:val="single" w:color="000000" w:sz="6" w:space="0"/>
          <w:insideH w:val="nil"/>
          <w:insideV w:val="nil"/>
          <w:tl2br w:val="nil"/>
          <w:tr2bl w:val="nil"/>
        </w:tcBorders>
      </w:tcPr>
    </w:tblStylePr>
    <w:tblStylePr w:type="neCell">
      <w:rPr>
        <w:b/>
        <w:bCs/>
        <w:i w:val="0"/>
        <w:iCs w:val="0"/>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top w:val="nil"/>
          <w:left w:val="single" w:color="000000" w:sz="6" w:space="0"/>
          <w:bottom w:val="nil"/>
          <w:right w:val="nil"/>
          <w:insideH w:val="nil"/>
          <w:insideV w:val="nil"/>
          <w:tl2br w:val="nil"/>
          <w:tr2bl w:val="nil"/>
        </w:tcBorders>
        <w:shd w:val="solid" w:color="800080" w:fill="FFFFFF"/>
      </w:tcPr>
    </w:tblStylePr>
    <w:tblStylePr w:type="lastRow">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shd w:val="solid" w:color="C0C0C0" w:fill="FFFFFF"/>
      </w:tcPr>
    </w:tblStylePr>
    <w:tblStylePr w:type="neCel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shd w:val="solid" w:color="800080" w:fill="FFFFFF"/>
      </w:tcPr>
    </w:tblStylePr>
    <w:tblStylePr w:type="swCell">
      <w:rPr>
        <w:color w:val="000080"/>
      </w:rPr>
      <w:tblPr/>
      <w:tcPr>
        <w:tcBorders>
          <w:top w:val="nil"/>
          <w:left w:val="nil"/>
          <w:bottom w:val="nil"/>
          <w:right w:val="nil"/>
          <w:insideH w:val="nil"/>
          <w:insideV w:val="nil"/>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top w:val="nil"/>
          <w:left w:val="single" w:color="000000" w:sz="6" w:space="0"/>
          <w:bottom w:val="nil"/>
          <w:right w:val="nil"/>
          <w:insideH w:val="nil"/>
          <w:insideV w:val="nil"/>
          <w:tl2br w:val="nil"/>
          <w:tr2bl w:val="nil"/>
        </w:tcBorders>
        <w:shd w:val="solid" w:color="000080" w:fill="FFFFFF"/>
      </w:tcPr>
    </w:tblStylePr>
    <w:tblStylePr w:type="lastRow">
      <w:rPr>
        <w:color w:val="000080"/>
      </w:rPr>
      <w:tblPr/>
      <w:tcPr>
        <w:tcBorders>
          <w:top w:val="single" w:color="000000" w:sz="12" w:space="0"/>
          <w:left w:val="nil"/>
          <w:bottom w:val="nil"/>
          <w:right w:val="nil"/>
          <w:insideH w:val="nil"/>
          <w:insideV w:val="nil"/>
          <w:tl2br w:val="nil"/>
          <w:tr2bl w:val="nil"/>
        </w:tcBorders>
        <w:shd w:val="solid" w:color="FFFFFF" w:fill="FFFFFF"/>
      </w:tcPr>
    </w:tblStylePr>
    <w:tblStylePr w:type="firstCol">
      <w:rPr>
        <w:b/>
        <w:bCs/>
        <w:color w:val="000000"/>
      </w:rPr>
      <w:tblPr/>
      <w:tcPr>
        <w:tcBorders>
          <w:top w:val="nil"/>
          <w:left w:val="nil"/>
          <w:bottom w:val="nil"/>
          <w:right w:val="nil"/>
          <w:insideH w:val="nil"/>
          <w:insideV w:val="nil"/>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top w:val="nil"/>
          <w:left w:val="single" w:color="000000" w:sz="6" w:space="0"/>
          <w:bottom w:val="nil"/>
          <w:right w:val="nil"/>
          <w:insideH w:val="nil"/>
          <w:insideV w:val="nil"/>
          <w:tl2br w:val="nil"/>
          <w:tr2bl w:val="nil"/>
        </w:tcBorders>
        <w:shd w:val="pct50" w:color="000080" w:fill="FFFFFF"/>
      </w:tcPr>
    </w:tblStylePr>
    <w:tblStylePr w:type="lastRow">
      <w:rPr>
        <w:color w:val="000080"/>
      </w:rPr>
      <w:tblPr/>
      <w:tcPr>
        <w:tcBorders>
          <w:top w:val="nil"/>
          <w:left w:val="single" w:color="000000" w:sz="6" w:space="0"/>
          <w:bottom w:val="nil"/>
          <w:right w:val="nil"/>
          <w:insideH w:val="nil"/>
          <w:insideV w:val="nil"/>
          <w:tl2br w:val="nil"/>
          <w:tr2bl w:val="nil"/>
        </w:tcBorders>
        <w:shd w:val="pct50" w:color="000000" w:fill="FFFFFF"/>
      </w:tcPr>
    </w:tblStylePr>
    <w:tblStylePr w:type="firstCol">
      <w:rPr>
        <w:b/>
        <w:bCs/>
      </w:rPr>
      <w:tblPr/>
      <w:tcPr>
        <w:tcBorders>
          <w:top w:val="nil"/>
          <w:left w:val="nil"/>
          <w:bottom w:val="nil"/>
          <w:right w:val="nil"/>
          <w:insideH w:val="nil"/>
          <w:insideV w:val="nil"/>
          <w:tl2br w:val="nil"/>
          <w:tr2bl w:val="nil"/>
        </w:tcBorders>
      </w:tcPr>
    </w:tblStylePr>
    <w:tblStylePr w:type="nwCell">
      <w:rPr>
        <w:b/>
        <w:bCs/>
      </w:rPr>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op w:val="nil"/>
          <w:left w:val="nil"/>
          <w:bottom w:val="nil"/>
          <w:right w:val="nil"/>
          <w:insideH w:val="nil"/>
          <w:insideV w:val="nil"/>
          <w:tl2br w:val="nil"/>
          <w:tr2bl w:val="nil"/>
        </w:tcBorders>
        <w:shd w:val="solid" w:color="000000" w:fill="FFFFFF"/>
      </w:tcPr>
    </w:tblStylePr>
    <w:tblStylePr w:type="firstCol">
      <w:rPr>
        <w:b/>
        <w:bCs/>
        <w:i/>
        <w:iCs/>
      </w:rPr>
      <w:tblPr/>
      <w:tcPr>
        <w:tcBorders>
          <w:top w:val="nil"/>
          <w:left w:val="nil"/>
          <w:bottom w:val="nil"/>
          <w:right w:val="nil"/>
          <w:insideH w:val="nil"/>
          <w:insideV w:val="nil"/>
          <w:tl2br w:val="nil"/>
          <w:tr2bl w:val="nil"/>
        </w:tcBorders>
        <w:shd w:val="solid" w:color="000080" w:fill="FFFFFF"/>
      </w:tcPr>
    </w:tblStylePr>
    <w:tblStylePr w:type="nwCell">
      <w:tblPr/>
      <w:tcPr>
        <w:tcBorders>
          <w:top w:val="nil"/>
          <w:left w:val="nil"/>
          <w:bottom w:val="nil"/>
          <w:right w:val="nil"/>
          <w:insideH w:val="nil"/>
          <w:insideV w:val="nil"/>
          <w:tl2br w:val="nil"/>
          <w:tr2bl w:val="nil"/>
        </w:tcBorders>
        <w:shd w:val="solid" w:color="00000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top w:val="nil"/>
          <w:left w:val="single" w:color="000000" w:sz="12" w:space="0"/>
          <w:bottom w:val="nil"/>
          <w:right w:val="nil"/>
          <w:insideH w:val="nil"/>
          <w:insideV w:val="nil"/>
          <w:tl2br w:val="nil"/>
          <w:tr2bl w:val="nil"/>
        </w:tcBorders>
        <w:shd w:val="solid" w:color="800000" w:fill="FFFFFF"/>
      </w:tcPr>
    </w:tblStylePr>
    <w:tblStylePr w:type="firstCol">
      <w:rPr>
        <w:b/>
        <w:bCs/>
        <w:i/>
        <w:iCs/>
      </w:rPr>
      <w:tblPr/>
      <w:tcPr>
        <w:tcBorders>
          <w:top w:val="nil"/>
          <w:left w:val="nil"/>
          <w:bottom w:val="nil"/>
          <w:right w:val="nil"/>
          <w:insideH w:val="nil"/>
          <w:insideV w:val="nil"/>
          <w:tl2br w:val="nil"/>
          <w:tr2bl w:val="nil"/>
        </w:tcBorders>
      </w:tcPr>
    </w:tblStylePr>
    <w:tblStylePr w:type="lastCol">
      <w:tblPr/>
      <w:tcPr>
        <w:tcBorders>
          <w:top w:val="nil"/>
          <w:left w:val="nil"/>
          <w:bottom w:val="nil"/>
          <w:right w:val="nil"/>
          <w:insideH w:val="nil"/>
          <w:insideV w:val="nil"/>
          <w:tl2br w:val="nil"/>
          <w:tr2bl w:val="nil"/>
        </w:tcBorders>
        <w:shd w:val="solid" w:color="C0C0C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top w:val="nil"/>
          <w:left w:val="single" w:color="000000" w:sz="6" w:space="0"/>
          <w:bottom w:val="nil"/>
          <w:right w:val="nil"/>
          <w:insideH w:val="nil"/>
          <w:insideV w:val="nil"/>
          <w:tl2br w:val="nil"/>
          <w:tr2bl w:val="nil"/>
        </w:tcBorders>
        <w:shd w:val="solid" w:color="008080" w:fill="FFFFFF"/>
      </w:tcPr>
    </w:tblStylePr>
    <w:tblStylePr w:type="firstCol">
      <w:tblPr/>
      <w:tcPr>
        <w:tcBorders>
          <w:top w:val="nil"/>
          <w:left w:val="nil"/>
          <w:bottom w:val="single" w:color="000000" w:sz="36" w:space="0"/>
          <w:right w:val="single" w:color="000000" w:sz="6" w:space="0"/>
          <w:insideH w:val="nil"/>
          <w:insideV w:val="nil"/>
          <w:tl2br w:val="nil"/>
          <w:tr2bl w:val="nil"/>
        </w:tcBorders>
        <w:shd w:val="solid" w:color="008080" w:fill="FFFFFF"/>
      </w:tcPr>
    </w:tblStylePr>
    <w:tblStylePr w:type="nwCell">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top w:val="nil"/>
          <w:left w:val="double" w:color="000000" w:sz="6" w:space="0"/>
          <w:bottom w:val="nil"/>
          <w:right w:val="nil"/>
          <w:insideH w:val="nil"/>
          <w:insideV w:val="nil"/>
          <w:tl2br w:val="nil"/>
          <w:tr2bl w:val="nil"/>
        </w:tcBorders>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color w:val="00000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single" w:color="000080" w:sz="6" w:space="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op w:val="nil"/>
          <w:left w:val="nil"/>
          <w:bottom w:val="nil"/>
          <w:right w:val="nil"/>
          <w:insideH w:val="nil"/>
          <w:insideV w:val="nil"/>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top w:val="nil"/>
          <w:left w:val="single" w:color="808080" w:sz="6" w:space="0"/>
          <w:bottom w:val="nil"/>
          <w:right w:val="nil"/>
          <w:insideH w:val="nil"/>
          <w:insideV w:val="nil"/>
          <w:tl2br w:val="nil"/>
          <w:tr2bl w:val="nil"/>
        </w:tcBorders>
      </w:tcPr>
    </w:tblStylePr>
    <w:tblStylePr w:type="lastRow">
      <w:rPr>
        <w:b/>
        <w:bCs/>
      </w:rPr>
      <w:tblPr/>
      <w:tcPr>
        <w:tcBorders>
          <w:top w:val="single" w:color="80808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op w:val="nil"/>
          <w:left w:val="nil"/>
          <w:bottom w:val="nil"/>
          <w:right w:val="nil"/>
          <w:insideH w:val="nil"/>
          <w:insideV w:val="nil"/>
          <w:tl2br w:val="nil"/>
          <w:tr2bl w:val="nil"/>
        </w:tcBorders>
        <w:shd w:val="pct20" w:color="000000" w:fill="FFFFFF"/>
      </w:tcPr>
    </w:tblStylePr>
    <w:tblStylePr w:type="band1Horz">
      <w:rPr>
        <w:color w:val="auto"/>
      </w:rPr>
      <w:tblPr/>
      <w:tcPr>
        <w:tcBorders>
          <w:top w:val="nil"/>
          <w:left w:val="nil"/>
          <w:bottom w:val="nil"/>
          <w:right w:val="nil"/>
          <w:insideH w:val="nil"/>
          <w:insideV w:val="nil"/>
          <w:tl2br w:val="nil"/>
          <w:tr2bl w:val="nil"/>
        </w:tcBorders>
        <w:shd w:val="pct5" w:color="000000" w:fill="FFFFFF"/>
      </w:tcPr>
    </w:tblStylePr>
    <w:tblStylePr w:type="band2Horz">
      <w:rPr>
        <w:color w:val="auto"/>
      </w:rPr>
      <w:tblPr/>
      <w:tcPr>
        <w:tcBorders>
          <w:top w:val="nil"/>
          <w:left w:val="nil"/>
          <w:bottom w:val="nil"/>
          <w:right w:val="nil"/>
          <w:insideH w:val="nil"/>
          <w:insideV w:val="nil"/>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op w:val="nil"/>
          <w:left w:val="nil"/>
          <w:bottom w:val="nil"/>
          <w:right w:val="nil"/>
          <w:insideH w:val="nil"/>
          <w:insideV w:val="nil"/>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op w:val="nil"/>
          <w:left w:val="nil"/>
          <w:bottom w:val="nil"/>
          <w:right w:val="nil"/>
          <w:insideH w:val="nil"/>
          <w:insideV w:val="nil"/>
          <w:tl2br w:val="nil"/>
          <w:tr2bl w:val="nil"/>
        </w:tcBorders>
      </w:tcPr>
    </w:tblStylePr>
    <w:tblStylePr w:type="lastCol">
      <w:rPr>
        <w:i/>
        <w:iCs/>
      </w:rPr>
      <w:tblPr/>
      <w:tcPr>
        <w:tcBorders>
          <w:top w:val="nil"/>
          <w:left w:val="nil"/>
          <w:bottom w:val="nil"/>
          <w:right w:val="nil"/>
          <w:insideH w:val="nil"/>
          <w:insideV w:val="nil"/>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op w:val="nil"/>
          <w:left w:val="nil"/>
          <w:bottom w:val="nil"/>
          <w:right w:val="nil"/>
          <w:insideH w:val="nil"/>
          <w:insideV w:val="nil"/>
          <w:tl2br w:val="nil"/>
          <w:tr2bl w:val="nil"/>
        </w:tcBorders>
      </w:tcPr>
    </w:tblStylePr>
    <w:tblStylePr w:type="lastRow">
      <w:rPr>
        <w:b/>
        <w:bCs/>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top w:val="nil"/>
          <w:left w:val="single" w:color="000000" w:sz="6" w:space="0"/>
          <w:bottom w:val="nil"/>
          <w:right w:val="nil"/>
          <w:insideH w:val="nil"/>
          <w:insideV w:val="nil"/>
          <w:tl2br w:val="nil"/>
          <w:tr2bl w:val="nil"/>
        </w:tcBorders>
        <w:shd w:val="pct30" w:color="FFFF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top w:val="nil"/>
          <w:left w:val="single" w:color="000000" w:sz="6" w:space="0"/>
          <w:bottom w:val="nil"/>
          <w:right w:val="nil"/>
          <w:insideH w:val="nil"/>
          <w:insideV w:val="nil"/>
          <w:tl2br w:val="nil"/>
          <w:tr2bl w:val="nil"/>
        </w:tcBorders>
        <w:shd w:val="pct30" w:color="FFFF00" w:fill="FFFFFF"/>
      </w:tcPr>
    </w:tblStylePr>
    <w:tblStylePr w:type="lastRow">
      <w:rPr>
        <w:b/>
        <w:bCs/>
        <w:color w:val="auto"/>
      </w:rPr>
      <w:tblPr/>
      <w:tcPr>
        <w:tcBorders>
          <w:top w:val="single" w:color="000000" w:sz="6" w:space="0"/>
          <w:left w:val="nil"/>
          <w:bottom w:val="nil"/>
          <w:right w:val="nil"/>
          <w:insideH w:val="nil"/>
          <w:insideV w:val="nil"/>
          <w:tl2br w:val="nil"/>
          <w:tr2bl w:val="nil"/>
        </w:tcBorders>
        <w:shd w:val="pct30" w:color="FFFF00" w:fill="FFFFFF"/>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top w:val="nil"/>
          <w:left w:val="single" w:color="000000" w:sz="12" w:space="0"/>
          <w:bottom w:val="nil"/>
          <w:right w:val="nil"/>
          <w:insideH w:val="nil"/>
          <w:insideV w:val="nil"/>
          <w:tl2br w:val="nil"/>
          <w:tr2bl w:val="nil"/>
        </w:tcBorders>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top w:val="nil"/>
          <w:left w:val="single" w:color="000000" w:sz="12" w:space="0"/>
          <w:bottom w:val="nil"/>
          <w:right w:val="nil"/>
          <w:insideH w:val="nil"/>
          <w:insideV w:val="nil"/>
          <w:tl2br w:val="nil"/>
          <w:tr2bl w:val="nil"/>
        </w:tcBorders>
      </w:tcPr>
    </w:tblStylePr>
    <w:tblStylePr w:type="lastRow">
      <w:rPr>
        <w:b w:val="0"/>
        <w:bCs w:val="0"/>
      </w:rPr>
      <w:tblPr/>
      <w:tcPr>
        <w:tcBorders>
          <w:top w:val="single" w:color="000000" w:sz="6" w:space="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80" w:fill="FFFFFF"/>
      </w:tcPr>
    </w:tblStylePr>
    <w:tblStylePr w:type="lastRow">
      <w:rPr>
        <w:b/>
        <w:bCs/>
        <w:color w:val="auto"/>
      </w:rPr>
      <w:tblPr/>
      <w:tcPr>
        <w:tcBorders>
          <w:top w:val="nil"/>
          <w:left w:val="nil"/>
          <w:bottom w:val="nil"/>
          <w:right w:val="nil"/>
          <w:insideH w:val="nil"/>
          <w:insideV w:val="nil"/>
          <w:tl2br w:val="nil"/>
          <w:tr2bl w:val="nil"/>
        </w:tcBorders>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top w:val="nil"/>
          <w:left w:val="single" w:color="000000" w:sz="6" w:space="0"/>
          <w:bottom w:val="nil"/>
          <w:right w:val="nil"/>
          <w:insideH w:val="nil"/>
          <w:insideV w:val="nil"/>
          <w:tl2br w:val="nil"/>
          <w:tr2bl w:val="nil"/>
        </w:tcBorders>
        <w:shd w:val="solid" w:color="C0C0C0" w:fill="FFFFFF"/>
      </w:tcPr>
    </w:tblStylePr>
    <w:tblStylePr w:type="lastRow">
      <w:tblPr/>
      <w:tcPr>
        <w:tcBorders>
          <w:top w:val="single" w:color="000000" w:sz="6" w:space="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solid" w:color="C0C0C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top w:val="nil"/>
          <w:left w:val="single" w:color="000000" w:sz="6" w:space="0"/>
          <w:bottom w:val="nil"/>
          <w:right w:val="nil"/>
          <w:insideH w:val="nil"/>
          <w:insideV w:val="nil"/>
          <w:tl2br w:val="nil"/>
          <w:tr2bl w:val="nil"/>
        </w:tcBorders>
        <w:shd w:val="pct75" w:color="008080" w:fill="008000"/>
      </w:tcPr>
    </w:tblStylePr>
    <w:tblStylePr w:type="lastRow">
      <w:tblPr/>
      <w:tcPr>
        <w:tcBorders>
          <w:top w:val="single" w:color="000000" w:sz="6" w:space="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FF0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top w:val="nil"/>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tcPr>
    </w:tblStylePr>
    <w:tblStylePr w:type="swCell">
      <w:rPr>
        <w:i/>
        <w:iCs/>
        <w:color w:val="000080"/>
      </w:rPr>
      <w:tblPr/>
      <w:tcPr>
        <w:tcBorders>
          <w:top w:val="nil"/>
          <w:left w:val="nil"/>
          <w:bottom w:val="nil"/>
          <w:right w:val="nil"/>
          <w:insideH w:val="nil"/>
          <w:insideV w:val="nil"/>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top w:val="nil"/>
          <w:left w:val="single" w:color="000000" w:sz="12" w:space="0"/>
          <w:bottom w:val="nil"/>
          <w:right w:val="nil"/>
          <w:insideH w:val="nil"/>
          <w:insideV w:val="nil"/>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top w:val="nil"/>
          <w:left w:val="single" w:color="000000" w:sz="12" w:space="0"/>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top w:val="nil"/>
          <w:left w:val="single" w:color="000000" w:sz="12" w:space="0"/>
          <w:bottom w:val="nil"/>
          <w:right w:val="nil"/>
          <w:insideH w:val="nil"/>
          <w:insideV w:val="nil"/>
          <w:tl2br w:val="nil"/>
          <w:tr2bl w:val="nil"/>
        </w:tcBorders>
      </w:tcPr>
    </w:tblStylePr>
    <w:tblStylePr w:type="firstCol">
      <w:rPr>
        <w:b/>
        <w:bCs/>
      </w:rPr>
      <w:tblPr/>
      <w:tcPr>
        <w:tcBorders>
          <w:top w:val="nil"/>
          <w:left w:val="nil"/>
          <w:bottom w:val="nil"/>
          <w:right w:val="single" w:color="000000" w:sz="12" w:space="0"/>
          <w:insideH w:val="nil"/>
          <w:insideV w:val="nil"/>
          <w:tl2br w:val="nil"/>
          <w:tr2bl w:val="nil"/>
        </w:tcBorders>
      </w:tcPr>
    </w:tblStylePr>
    <w:tblStylePr w:type="band1Horz">
      <w:tblPr/>
      <w:tcPr>
        <w:tcBorders>
          <w:top w:val="nil"/>
          <w:left w:val="nil"/>
          <w:bottom w:val="nil"/>
          <w:right w:val="nil"/>
          <w:insideH w:val="nil"/>
          <w:insideV w:val="nil"/>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top w:val="nil"/>
          <w:left w:val="single" w:color="008000" w:sz="12" w:space="0"/>
          <w:bottom w:val="nil"/>
          <w:right w:val="nil"/>
          <w:insideH w:val="nil"/>
          <w:insideV w:val="nil"/>
          <w:tl2br w:val="nil"/>
          <w:tr2bl w:val="nil"/>
        </w:tcBorders>
        <w:shd w:val="solid" w:color="C0C0C0" w:fill="FFFFFF"/>
      </w:tcPr>
    </w:tblStylePr>
    <w:tblStylePr w:type="lastRow">
      <w:rPr>
        <w:b/>
        <w:bCs/>
      </w:rPr>
      <w:tblPr/>
      <w:tcPr>
        <w:tcBorders>
          <w:top w:val="single" w:color="008000" w:sz="12"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0000" w:fill="FFFFFF"/>
      </w:tcPr>
    </w:tblStylePr>
    <w:tblStylePr w:type="band2Horz">
      <w:tblPr/>
      <w:tcPr>
        <w:tcBorders>
          <w:top w:val="nil"/>
          <w:left w:val="nil"/>
          <w:bottom w:val="nil"/>
          <w:right w:val="nil"/>
          <w:insideH w:val="nil"/>
          <w:insideV w:val="nil"/>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top w:val="nil"/>
          <w:left w:val="single" w:color="000000" w:sz="6" w:space="0"/>
          <w:bottom w:val="nil"/>
          <w:right w:val="nil"/>
          <w:insideH w:val="nil"/>
          <w:insideV w:val="nil"/>
          <w:tl2br w:val="nil"/>
          <w:tr2bl w:val="nil"/>
        </w:tcBorders>
        <w:shd w:val="solid" w:color="FFFF00" w:fill="FFFFFF"/>
      </w:tcPr>
    </w:tblStylePr>
    <w:tblStylePr w:type="lastRow">
      <w:rPr>
        <w:b/>
        <w:bCs/>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5" w:color="FFFF00" w:fill="FFFFFF"/>
      </w:tcPr>
    </w:tblStylePr>
    <w:tblStylePr w:type="band2Horz">
      <w:tblPr/>
      <w:tcPr>
        <w:tcBorders>
          <w:top w:val="nil"/>
          <w:left w:val="nil"/>
          <w:bottom w:val="nil"/>
          <w:right w:val="nil"/>
          <w:insideH w:val="nil"/>
          <w:insideV w:val="nil"/>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200"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top w:val="nil"/>
          <w:left w:val="single" w:color="008000" w:sz="6" w:space="0"/>
          <w:bottom w:val="nil"/>
          <w:right w:val="nil"/>
          <w:insideH w:val="nil"/>
          <w:insideV w:val="nil"/>
          <w:tl2br w:val="nil"/>
          <w:tr2bl w:val="nil"/>
        </w:tcBorders>
      </w:tcPr>
    </w:tblStylePr>
    <w:tblStylePr w:type="lastRow">
      <w:tblPr/>
      <w:tcPr>
        <w:tcBorders>
          <w:top w:val="single" w:color="008000" w:sz="6" w:space="0"/>
          <w:left w:val="nil"/>
          <w:bottom w:val="nil"/>
          <w:right w:val="nil"/>
          <w:insideH w:val="nil"/>
          <w:insideV w:val="nil"/>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top w:val="nil"/>
          <w:left w:val="single" w:color="000000" w:sz="12" w:space="0"/>
          <w:bottom w:val="nil"/>
          <w:right w:val="nil"/>
          <w:insideH w:val="nil"/>
          <w:insideV w:val="nil"/>
          <w:tl2br w:val="nil"/>
          <w:tr2bl w:val="nil"/>
        </w:tcBorders>
      </w:tcPr>
    </w:tblStylePr>
    <w:tblStylePr w:type="lastRow">
      <w:rPr>
        <w:b/>
        <w:bCs/>
        <w:color w:val="auto"/>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single" w:color="000000" w:sz="12" w:space="0"/>
          <w:insideH w:val="nil"/>
          <w:insideV w:val="nil"/>
          <w:tl2br w:val="nil"/>
          <w:tr2bl w:val="nil"/>
        </w:tcBorders>
      </w:tcPr>
    </w:tblStylePr>
    <w:tblStylePr w:type="lastCol">
      <w:rPr>
        <w:b/>
        <w:bCs/>
      </w:rPr>
      <w:tblPr/>
      <w:tcPr>
        <w:tcBorders>
          <w:top w:val="nil"/>
          <w:left w:val="nil"/>
          <w:bottom w:val="single" w:color="000000" w:sz="6" w:space="0"/>
          <w:right w:val="nil"/>
          <w:insideH w:val="nil"/>
          <w:insideV w:val="nil"/>
          <w:tl2br w:val="nil"/>
          <w:tr2bl w:val="nil"/>
        </w:tcBorders>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shd w:val="pct25" w:color="800080" w:fill="FFFFFF"/>
      </w:tcPr>
    </w:tblStylePr>
    <w:tblStylePr w:type="firstCol">
      <w:tblPr/>
      <w:tcPr>
        <w:tcBorders>
          <w:top w:val="nil"/>
          <w:left w:val="nil"/>
          <w:bottom w:val="nil"/>
          <w:right w:val="single" w:color="000000" w:sz="12" w:space="0"/>
          <w:insideH w:val="nil"/>
          <w:insideV w:val="nil"/>
          <w:tl2br w:val="nil"/>
          <w:tr2bl w:val="nil"/>
        </w:tcBorders>
      </w:tcPr>
    </w:tblStylePr>
    <w:tblStylePr w:type="lastCol">
      <w:tblPr/>
      <w:tcPr>
        <w:tcBorders>
          <w:top w:val="nil"/>
          <w:left w:val="nil"/>
          <w:bottom w:val="single" w:color="000000" w:sz="12" w:space="0"/>
          <w:right w:val="nil"/>
          <w:insideH w:val="nil"/>
          <w:insideV w:val="nil"/>
          <w:tl2br w:val="nil"/>
          <w:tr2bl w:val="nil"/>
        </w:tcBorders>
      </w:tcPr>
    </w:tblStylePr>
    <w:tblStylePr w:type="band1Horz">
      <w:tblPr/>
      <w:tcPr>
        <w:tcBorders>
          <w:top w:val="nil"/>
          <w:left w:val="single" w:color="000000" w:sz="6" w:space="0"/>
          <w:bottom w:val="nil"/>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top w:val="nil"/>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tcPr>
    </w:tblStylePr>
    <w:tblStylePr w:type="firstCol">
      <w:tblPr/>
      <w:tcPr>
        <w:tcBorders>
          <w:top w:val="nil"/>
          <w:left w:val="nil"/>
          <w:bottom w:val="nil"/>
          <w:right w:val="single" w:color="000000" w:sz="12" w:space="0"/>
          <w:insideH w:val="nil"/>
          <w:insideV w:val="nil"/>
          <w:tl2br w:val="nil"/>
          <w:tr2bl w:val="nil"/>
        </w:tcBorders>
        <w:shd w:val="pct25" w:color="008000" w:fill="FFFFFF"/>
      </w:tcPr>
    </w:tblStylePr>
    <w:tblStylePr w:type="lastCol">
      <w:tblPr/>
      <w:tcPr>
        <w:tcBorders>
          <w:top w:val="nil"/>
          <w:left w:val="nil"/>
          <w:bottom w:val="single" w:color="000000" w:sz="12" w:space="0"/>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paragraph" w:styleId="140">
    <w:name w:val="Title"/>
    <w:basedOn w:val="1"/>
    <w:qFormat/>
    <w:uiPriority w:val="0"/>
    <w:pPr>
      <w:pageBreakBefore/>
      <w:spacing w:before="100" w:beforeAutospacing="1"/>
      <w:ind w:firstLine="0"/>
      <w:jc w:val="center"/>
      <w:outlineLvl w:val="0"/>
    </w:pPr>
    <w:rPr>
      <w:rFonts w:cs="Arial"/>
      <w:b/>
      <w:bCs/>
      <w:kern w:val="28"/>
      <w:sz w:val="32"/>
      <w:szCs w:val="32"/>
    </w:rPr>
  </w:style>
  <w:style w:type="paragraph" w:styleId="141">
    <w:name w:val="toa heading"/>
    <w:basedOn w:val="1"/>
    <w:next w:val="1"/>
    <w:qFormat/>
    <w:uiPriority w:val="0"/>
    <w:pPr>
      <w:spacing w:before="120"/>
    </w:pPr>
    <w:rPr>
      <w:rFonts w:ascii="Arial" w:hAnsi="Arial" w:cs="Arial"/>
      <w:sz w:val="24"/>
    </w:rPr>
  </w:style>
  <w:style w:type="paragraph" w:styleId="142">
    <w:name w:val="toc 1"/>
    <w:basedOn w:val="1"/>
    <w:next w:val="1"/>
    <w:qFormat/>
    <w:uiPriority w:val="39"/>
  </w:style>
  <w:style w:type="paragraph" w:styleId="143">
    <w:name w:val="toc 2"/>
    <w:basedOn w:val="1"/>
    <w:next w:val="1"/>
    <w:qFormat/>
    <w:uiPriority w:val="39"/>
    <w:pPr>
      <w:ind w:left="420" w:leftChars="200"/>
    </w:pPr>
  </w:style>
  <w:style w:type="paragraph" w:styleId="144">
    <w:name w:val="toc 3"/>
    <w:basedOn w:val="1"/>
    <w:next w:val="1"/>
    <w:qFormat/>
    <w:uiPriority w:val="0"/>
    <w:pPr>
      <w:ind w:left="840" w:leftChars="400"/>
    </w:pPr>
    <w:rPr>
      <w:rFonts w:ascii="Times New Roman [TMC ]" w:hAnsi="Times New Roman [TMC ]"/>
    </w:r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paragraph" w:customStyle="1" w:styleId="151">
    <w:name w:val="Основной текст Документация"/>
    <w:basedOn w:val="1"/>
    <w:qFormat/>
    <w:uiPriority w:val="0"/>
    <w:pPr>
      <w:ind w:firstLine="560" w:firstLineChars="200"/>
    </w:pPr>
    <w:rPr>
      <w:rFonts w:ascii="Times New Roman [TMC ]" w:hAnsi="Times New Roman [TMC ]"/>
    </w:rPr>
  </w:style>
  <w:style w:type="paragraph" w:customStyle="1" w:styleId="152">
    <w:name w:val="Л-Нумерованный список"/>
    <w:basedOn w:val="78"/>
    <w:link w:val="155"/>
    <w:qFormat/>
    <w:uiPriority w:val="0"/>
    <w:pPr>
      <w:numPr>
        <w:ilvl w:val="0"/>
        <w:numId w:val="12"/>
      </w:numPr>
      <w:snapToGrid w:val="0"/>
      <w:ind w:left="0" w:firstLine="643" w:firstLineChars="200"/>
    </w:pPr>
    <w:rPr>
      <w:rFonts w:ascii="Times New Roman [TMC ]" w:hAnsi="Times New Roman [TMC ]" w:eastAsiaTheme="minorEastAsia" w:cstheme="minorBidi"/>
      <w:lang w:val="en-US" w:eastAsia="zh-CN"/>
    </w:rPr>
  </w:style>
  <w:style w:type="paragraph" w:customStyle="1" w:styleId="153">
    <w:name w:val="Л-Основной текст"/>
    <w:basedOn w:val="1"/>
    <w:link w:val="154"/>
    <w:qFormat/>
    <w:uiPriority w:val="0"/>
    <w:pPr>
      <w:ind w:firstLine="709"/>
    </w:pPr>
    <w:rPr>
      <w:rFonts w:ascii="Times New Roman [TMC ]" w:hAnsi="Times New Roman [TMC ]"/>
    </w:rPr>
  </w:style>
  <w:style w:type="character" w:customStyle="1" w:styleId="154">
    <w:name w:val="Л-Основной текст Char"/>
    <w:link w:val="153"/>
    <w:qFormat/>
    <w:uiPriority w:val="0"/>
    <w:rPr>
      <w:rFonts w:ascii="Times New Roman [TMC ]" w:hAnsi="Times New Roman [TMC ]" w:eastAsia="Times New Roman"/>
      <w:sz w:val="28"/>
      <w:szCs w:val="24"/>
    </w:rPr>
  </w:style>
  <w:style w:type="character" w:customStyle="1" w:styleId="155">
    <w:name w:val="Л-Нумерованный список Char"/>
    <w:link w:val="152"/>
    <w:qFormat/>
    <w:uiPriority w:val="0"/>
    <w:rPr>
      <w:rFonts w:ascii="Times New Roman [TMC ]" w:hAnsi="Times New Roman [TMC ]" w:eastAsiaTheme="minorEastAsia" w:cstheme="minorBidi"/>
      <w:sz w:val="28"/>
      <w:lang w:val="en-US" w:eastAsia="zh-CN"/>
    </w:rPr>
  </w:style>
  <w:style w:type="paragraph" w:customStyle="1" w:styleId="156">
    <w:name w:val="Л-Маркерованный список"/>
    <w:basedOn w:val="68"/>
    <w:next w:val="153"/>
    <w:qFormat/>
    <w:uiPriority w:val="0"/>
    <w:pPr>
      <w:numPr>
        <w:ilvl w:val="0"/>
        <w:numId w:val="13"/>
      </w:numPr>
      <w:ind w:left="0" w:firstLine="643" w:firstLineChars="200"/>
    </w:pPr>
    <w:rPr>
      <w:rFonts w:ascii="Times New Roman [TMC ]" w:hAnsi="Times New Roman [TMC ]"/>
    </w:rPr>
  </w:style>
  <w:style w:type="paragraph" w:customStyle="1" w:styleId="157">
    <w:name w:val="Л-основной"/>
    <w:basedOn w:val="85"/>
    <w:qFormat/>
    <w:uiPriority w:val="0"/>
    <w:pPr>
      <w:ind w:firstLine="709"/>
    </w:pPr>
    <w:rPr>
      <w:sz w:val="28"/>
    </w:rPr>
  </w:style>
  <w:style w:type="paragraph" w:customStyle="1" w:styleId="158">
    <w:name w:val="Литвиненко основной"/>
    <w:basedOn w:val="1"/>
    <w:qFormat/>
    <w:uiPriority w:val="0"/>
    <w:pPr>
      <w:ind w:firstLine="1134"/>
    </w:pPr>
  </w:style>
  <w:style w:type="character" w:styleId="159">
    <w:name w:val="Placeholder Text"/>
    <w:basedOn w:val="11"/>
    <w:semiHidden/>
    <w:qFormat/>
    <w:uiPriority w:val="99"/>
    <w:rPr>
      <w:color w:val="808080"/>
    </w:rPr>
  </w:style>
  <w:style w:type="paragraph" w:customStyle="1" w:styleId="160">
    <w:name w:val="Заголовок оглавления1"/>
    <w:basedOn w:val="2"/>
    <w:next w:val="1"/>
    <w:unhideWhenUsed/>
    <w:qFormat/>
    <w:uiPriority w:val="39"/>
    <w:pPr>
      <w:keepLines/>
      <w:numPr>
        <w:numId w:val="0"/>
      </w:numPr>
      <w:spacing w:line="259" w:lineRule="auto"/>
      <w:outlineLvl w:val="9"/>
    </w:pPr>
    <w:rPr>
      <w:rFonts w:asciiTheme="majorHAnsi" w:hAnsiTheme="majorHAnsi" w:eastAsiaTheme="majorEastAsia" w:cstheme="majorBidi"/>
      <w:b w:val="0"/>
      <w:bCs w:val="0"/>
      <w:color w:val="2E75B6" w:themeColor="accent1" w:themeShade="BF"/>
      <w:kern w:val="0"/>
    </w:rPr>
  </w:style>
  <w:style w:type="character" w:customStyle="1" w:styleId="161">
    <w:name w:val="Нижний колонтитул Знак"/>
    <w:basedOn w:val="11"/>
    <w:link w:val="37"/>
    <w:qFormat/>
    <w:uiPriority w:val="99"/>
    <w:rPr>
      <w:rFonts w:eastAsia="Times New Roman"/>
      <w:sz w:val="28"/>
      <w:szCs w:val="24"/>
    </w:rPr>
  </w:style>
  <w:style w:type="character" w:customStyle="1" w:styleId="162">
    <w:name w:val="fontstyle01"/>
    <w:basedOn w:val="11"/>
    <w:qFormat/>
    <w:uiPriority w:val="0"/>
    <w:rPr>
      <w:rFonts w:hint="default" w:ascii="TimesNewRomanPSMT" w:hAnsi="TimesNewRomanPSMT"/>
      <w:color w:val="000000"/>
      <w:sz w:val="28"/>
      <w:szCs w:val="28"/>
    </w:rPr>
  </w:style>
  <w:style w:type="character" w:customStyle="1" w:styleId="163">
    <w:name w:val="fontstyle11"/>
    <w:basedOn w:val="11"/>
    <w:qFormat/>
    <w:uiPriority w:val="0"/>
    <w:rPr>
      <w:rFonts w:hint="default" w:ascii="SymbolMT" w:hAnsi="SymbolMT"/>
      <w:color w:val="000000"/>
      <w:sz w:val="28"/>
      <w:szCs w:val="28"/>
    </w:rPr>
  </w:style>
  <w:style w:type="character" w:customStyle="1" w:styleId="164">
    <w:name w:val="fontstyle21"/>
    <w:basedOn w:val="11"/>
    <w:qFormat/>
    <w:uiPriority w:val="0"/>
    <w:rPr>
      <w:rFonts w:hint="default" w:ascii="SymbolMT" w:hAnsi="SymbolMT"/>
      <w:color w:val="000000"/>
      <w:sz w:val="28"/>
      <w:szCs w:val="28"/>
    </w:rPr>
  </w:style>
  <w:style w:type="paragraph" w:styleId="165">
    <w:name w:val="List Paragraph"/>
    <w:basedOn w:val="1"/>
    <w:qFormat/>
    <w:uiPriority w:val="34"/>
    <w:pPr>
      <w:ind w:left="720" w:firstLine="0"/>
      <w:contextualSpacing/>
    </w:pPr>
    <w:rPr>
      <w:rFonts w:eastAsiaTheme="minorHAnsi" w:cstheme="minorBidi"/>
      <w:szCs w:val="22"/>
      <w:lang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9.png"/><Relationship Id="rId24" Type="http://schemas.openxmlformats.org/officeDocument/2006/relationships/image" Target="media/image18.jpeg"/><Relationship Id="rId23" Type="http://schemas.openxmlformats.org/officeDocument/2006/relationships/image" Target="media/image17.jpeg"/><Relationship Id="rId22" Type="http://schemas.openxmlformats.org/officeDocument/2006/relationships/image" Target="media/image16.jpeg"/><Relationship Id="rId21" Type="http://schemas.openxmlformats.org/officeDocument/2006/relationships/image" Target="media/image15.jpe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jpeg"/><Relationship Id="rId17" Type="http://schemas.openxmlformats.org/officeDocument/2006/relationships/image" Target="media/image11.jpeg"/><Relationship Id="rId16" Type="http://schemas.openxmlformats.org/officeDocument/2006/relationships/image" Target="media/image10.jpeg"/><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38</Pages>
  <Words>5278</Words>
  <Characters>30087</Characters>
  <Lines>250</Lines>
  <Paragraphs>70</Paragraphs>
  <TotalTime>0</TotalTime>
  <ScaleCrop>false</ScaleCrop>
  <LinksUpToDate>false</LinksUpToDate>
  <CharactersWithSpaces>35295</CharactersWithSpaces>
  <Application>WPS Office_11.1.0.10161_F1E327BC-269C-435d-A152-05C5408002CA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2020-11-12T18:18:00Z</dcterms:created>
  <dc:creator>pda</dc:creator>
  <cp:lastModifiedBy>pda</cp:lastModifiedBy>
  <dcterms:modified xsi:type="dcterms:W3CDTF">2021-05-26T11:14:43Z</dcterms:modified>
  <cp:revision>328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1033-11.1.0.10161</vt:lpwstr>
  </property>
</Properties>
</file>